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A9EA5">
      <w:pPr>
        <w:spacing w:before="58" w:line="304" w:lineRule="auto"/>
        <w:ind w:left="1201" w:right="1608" w:firstLine="1178"/>
        <w:jc w:val="left"/>
        <w:rPr>
          <w:b/>
          <w:sz w:val="36"/>
        </w:rPr>
      </w:pPr>
      <w:r>
        <w:rPr>
          <w:b/>
          <w:sz w:val="36"/>
        </w:rPr>
        <w:t>University of Dhaka (DU) Faculty</w:t>
      </w:r>
      <w:r>
        <w:rPr>
          <w:b/>
          <w:spacing w:val="-10"/>
          <w:sz w:val="36"/>
        </w:rPr>
        <w:t xml:space="preserve"> </w:t>
      </w:r>
      <w:r>
        <w:rPr>
          <w:b/>
          <w:sz w:val="36"/>
        </w:rPr>
        <w:t>of</w:t>
      </w:r>
      <w:r>
        <w:rPr>
          <w:b/>
          <w:spacing w:val="-10"/>
          <w:sz w:val="36"/>
        </w:rPr>
        <w:t xml:space="preserve"> </w:t>
      </w:r>
      <w:r>
        <w:rPr>
          <w:b/>
          <w:sz w:val="36"/>
        </w:rPr>
        <w:t>Engineering</w:t>
      </w:r>
      <w:r>
        <w:rPr>
          <w:b/>
          <w:spacing w:val="-14"/>
          <w:sz w:val="36"/>
        </w:rPr>
        <w:t xml:space="preserve"> </w:t>
      </w:r>
      <w:r>
        <w:rPr>
          <w:b/>
          <w:sz w:val="36"/>
        </w:rPr>
        <w:t>and</w:t>
      </w:r>
      <w:r>
        <w:rPr>
          <w:b/>
          <w:spacing w:val="-8"/>
          <w:sz w:val="36"/>
        </w:rPr>
        <w:t xml:space="preserve"> </w:t>
      </w:r>
      <w:r>
        <w:rPr>
          <w:b/>
          <w:sz w:val="36"/>
        </w:rPr>
        <w:t>Technology</w:t>
      </w:r>
    </w:p>
    <w:p w14:paraId="28DA0ACB">
      <w:pPr>
        <w:spacing w:before="141"/>
        <w:ind w:left="25" w:right="0" w:firstLine="0"/>
        <w:jc w:val="left"/>
        <w:rPr>
          <w:b/>
          <w:sz w:val="36"/>
        </w:rPr>
      </w:pPr>
      <w:r>
        <w:rPr>
          <w:b/>
          <w:sz w:val="36"/>
        </w:rPr>
        <w:t>Department</w:t>
      </w:r>
      <w:r>
        <w:rPr>
          <w:b/>
          <w:spacing w:val="-13"/>
          <w:sz w:val="36"/>
        </w:rPr>
        <w:t xml:space="preserve"> </w:t>
      </w:r>
      <w:r>
        <w:rPr>
          <w:b/>
          <w:sz w:val="36"/>
        </w:rPr>
        <w:t>of</w:t>
      </w:r>
      <w:r>
        <w:rPr>
          <w:b/>
          <w:spacing w:val="-4"/>
          <w:sz w:val="36"/>
        </w:rPr>
        <w:t xml:space="preserve"> </w:t>
      </w:r>
      <w:r>
        <w:rPr>
          <w:b/>
          <w:sz w:val="36"/>
        </w:rPr>
        <w:t>Electrical</w:t>
      </w:r>
      <w:r>
        <w:rPr>
          <w:b/>
          <w:spacing w:val="-5"/>
          <w:sz w:val="36"/>
        </w:rPr>
        <w:t xml:space="preserve"> </w:t>
      </w:r>
      <w:r>
        <w:rPr>
          <w:b/>
          <w:sz w:val="36"/>
        </w:rPr>
        <w:t>and</w:t>
      </w:r>
      <w:r>
        <w:rPr>
          <w:b/>
          <w:spacing w:val="-5"/>
          <w:sz w:val="36"/>
        </w:rPr>
        <w:t xml:space="preserve"> </w:t>
      </w:r>
      <w:r>
        <w:rPr>
          <w:b/>
          <w:sz w:val="36"/>
        </w:rPr>
        <w:t>Electronic</w:t>
      </w:r>
      <w:r>
        <w:rPr>
          <w:b/>
          <w:spacing w:val="-5"/>
          <w:sz w:val="36"/>
        </w:rPr>
        <w:t xml:space="preserve"> </w:t>
      </w:r>
      <w:r>
        <w:rPr>
          <w:b/>
          <w:spacing w:val="-2"/>
          <w:sz w:val="36"/>
        </w:rPr>
        <w:t>Engineering</w:t>
      </w:r>
    </w:p>
    <w:p w14:paraId="1481D178">
      <w:pPr>
        <w:pStyle w:val="5"/>
        <w:spacing w:before="22"/>
        <w:rPr>
          <w:b/>
          <w:sz w:val="20"/>
        </w:rPr>
      </w:pPr>
      <w:r>
        <w:rPr>
          <w:b/>
          <w:sz w:val="20"/>
        </w:rPr>
        <w:drawing>
          <wp:anchor distT="0" distB="0" distL="0" distR="0" simplePos="0" relativeHeight="251660288" behindDoc="1" locked="0" layoutInCell="1" allowOverlap="1">
            <wp:simplePos x="0" y="0"/>
            <wp:positionH relativeFrom="page">
              <wp:posOffset>3247390</wp:posOffset>
            </wp:positionH>
            <wp:positionV relativeFrom="paragraph">
              <wp:posOffset>175260</wp:posOffset>
            </wp:positionV>
            <wp:extent cx="1374775" cy="174815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74797" cy="1748218"/>
                    </a:xfrm>
                    <a:prstGeom prst="rect">
                      <a:avLst/>
                    </a:prstGeom>
                  </pic:spPr>
                </pic:pic>
              </a:graphicData>
            </a:graphic>
          </wp:anchor>
        </w:drawing>
      </w:r>
    </w:p>
    <w:p w14:paraId="6F6E9195">
      <w:pPr>
        <w:pStyle w:val="5"/>
        <w:spacing w:before="102"/>
        <w:rPr>
          <w:b/>
          <w:sz w:val="36"/>
        </w:rPr>
      </w:pPr>
    </w:p>
    <w:p w14:paraId="2C025B7B">
      <w:pPr>
        <w:spacing w:before="0"/>
        <w:ind w:left="176" w:right="0" w:firstLine="0"/>
        <w:jc w:val="left"/>
        <w:rPr>
          <w:b/>
          <w:sz w:val="36"/>
        </w:rPr>
      </w:pPr>
      <w:r>
        <w:rPr>
          <w:b/>
          <w:sz w:val="36"/>
        </w:rPr>
        <w:t>0613-CSE-1206:</w:t>
      </w:r>
      <w:r>
        <w:rPr>
          <w:b/>
          <w:spacing w:val="-11"/>
          <w:sz w:val="36"/>
        </w:rPr>
        <w:t xml:space="preserve"> </w:t>
      </w:r>
      <w:r>
        <w:rPr>
          <w:b/>
          <w:sz w:val="36"/>
        </w:rPr>
        <w:t>Computer</w:t>
      </w:r>
      <w:r>
        <w:rPr>
          <w:b/>
          <w:spacing w:val="-8"/>
          <w:sz w:val="36"/>
        </w:rPr>
        <w:t xml:space="preserve"> </w:t>
      </w:r>
      <w:r>
        <w:rPr>
          <w:b/>
          <w:sz w:val="36"/>
        </w:rPr>
        <w:t>Programming</w:t>
      </w:r>
      <w:r>
        <w:rPr>
          <w:b/>
          <w:spacing w:val="-4"/>
          <w:sz w:val="36"/>
        </w:rPr>
        <w:t xml:space="preserve"> </w:t>
      </w:r>
      <w:r>
        <w:rPr>
          <w:b/>
          <w:spacing w:val="-2"/>
          <w:sz w:val="36"/>
        </w:rPr>
        <w:t>Laboratory</w:t>
      </w:r>
    </w:p>
    <w:p w14:paraId="6278988B">
      <w:pPr>
        <w:pStyle w:val="2"/>
        <w:spacing w:before="255"/>
        <w:ind w:left="0" w:right="465"/>
        <w:jc w:val="center"/>
        <w:rPr>
          <w:u w:val="none"/>
        </w:rPr>
      </w:pPr>
      <w:r>
        <w:rPr>
          <w:u w:val="none"/>
        </w:rPr>
        <w:t>Lab</w:t>
      </w:r>
      <w:r>
        <w:rPr>
          <w:spacing w:val="-7"/>
          <w:u w:val="none"/>
        </w:rPr>
        <w:t xml:space="preserve"> </w:t>
      </w:r>
      <w:r>
        <w:rPr>
          <w:u w:val="none"/>
        </w:rPr>
        <w:t>Project</w:t>
      </w:r>
      <w:r>
        <w:rPr>
          <w:spacing w:val="-5"/>
          <w:u w:val="none"/>
        </w:rPr>
        <w:t xml:space="preserve"> </w:t>
      </w:r>
      <w:r>
        <w:rPr>
          <w:u w:val="none"/>
        </w:rPr>
        <w:t>(Group</w:t>
      </w:r>
      <w:r>
        <w:rPr>
          <w:spacing w:val="-5"/>
          <w:u w:val="none"/>
        </w:rPr>
        <w:t xml:space="preserve"> </w:t>
      </w:r>
      <w:r>
        <w:rPr>
          <w:u w:val="none"/>
        </w:rPr>
        <w:t>-</w:t>
      </w:r>
      <w:r>
        <w:rPr>
          <w:spacing w:val="-6"/>
          <w:u w:val="none"/>
        </w:rPr>
        <w:t xml:space="preserve"> </w:t>
      </w:r>
      <w:r>
        <w:rPr>
          <w:spacing w:val="-5"/>
          <w:u w:val="none"/>
        </w:rPr>
        <w:t>10)</w:t>
      </w:r>
    </w:p>
    <w:p w14:paraId="2603143D">
      <w:pPr>
        <w:spacing w:before="255"/>
        <w:ind w:left="301" w:right="209" w:firstLine="0"/>
        <w:jc w:val="left"/>
        <w:rPr>
          <w:sz w:val="28"/>
        </w:rPr>
      </w:pPr>
      <w:r>
        <w:rPr>
          <w:b/>
          <w:sz w:val="28"/>
        </w:rPr>
        <w:t>Title:</w:t>
      </w:r>
      <w:r>
        <w:rPr>
          <w:b/>
          <w:spacing w:val="-18"/>
          <w:sz w:val="28"/>
        </w:rPr>
        <w:t xml:space="preserve"> </w:t>
      </w:r>
      <w:r>
        <w:rPr>
          <w:sz w:val="28"/>
        </w:rPr>
        <w:t>Design</w:t>
      </w:r>
      <w:r>
        <w:rPr>
          <w:spacing w:val="-17"/>
          <w:sz w:val="28"/>
        </w:rPr>
        <w:t xml:space="preserve"> </w:t>
      </w:r>
      <w:r>
        <w:rPr>
          <w:sz w:val="28"/>
        </w:rPr>
        <w:t>and</w:t>
      </w:r>
      <w:r>
        <w:rPr>
          <w:spacing w:val="-18"/>
          <w:sz w:val="28"/>
        </w:rPr>
        <w:t xml:space="preserve"> </w:t>
      </w:r>
      <w:r>
        <w:rPr>
          <w:sz w:val="28"/>
        </w:rPr>
        <w:t>Implementation</w:t>
      </w:r>
      <w:r>
        <w:rPr>
          <w:spacing w:val="-17"/>
          <w:sz w:val="28"/>
        </w:rPr>
        <w:t xml:space="preserve"> </w:t>
      </w:r>
      <w:r>
        <w:rPr>
          <w:sz w:val="28"/>
        </w:rPr>
        <w:t>of</w:t>
      </w:r>
      <w:r>
        <w:rPr>
          <w:spacing w:val="-18"/>
          <w:sz w:val="28"/>
        </w:rPr>
        <w:t xml:space="preserve"> </w:t>
      </w:r>
      <w:r>
        <w:rPr>
          <w:sz w:val="28"/>
        </w:rPr>
        <w:t>a</w:t>
      </w:r>
      <w:r>
        <w:rPr>
          <w:spacing w:val="-17"/>
          <w:sz w:val="28"/>
        </w:rPr>
        <w:t xml:space="preserve"> </w:t>
      </w:r>
      <w:r>
        <w:rPr>
          <w:sz w:val="28"/>
        </w:rPr>
        <w:t>2D</w:t>
      </w:r>
      <w:r>
        <w:rPr>
          <w:spacing w:val="-18"/>
          <w:sz w:val="28"/>
        </w:rPr>
        <w:t xml:space="preserve"> </w:t>
      </w:r>
      <w:r>
        <w:rPr>
          <w:sz w:val="28"/>
        </w:rPr>
        <w:t>Beat</w:t>
      </w:r>
      <w:r>
        <w:rPr>
          <w:spacing w:val="-17"/>
          <w:sz w:val="28"/>
        </w:rPr>
        <w:t xml:space="preserve"> </w:t>
      </w:r>
      <w:r>
        <w:rPr>
          <w:sz w:val="28"/>
        </w:rPr>
        <w:t>‘em</w:t>
      </w:r>
      <w:r>
        <w:rPr>
          <w:spacing w:val="-18"/>
          <w:sz w:val="28"/>
        </w:rPr>
        <w:t xml:space="preserve"> </w:t>
      </w:r>
      <w:r>
        <w:rPr>
          <w:sz w:val="28"/>
        </w:rPr>
        <w:t>Up</w:t>
      </w:r>
      <w:r>
        <w:rPr>
          <w:spacing w:val="-17"/>
          <w:sz w:val="28"/>
        </w:rPr>
        <w:t xml:space="preserve"> </w:t>
      </w:r>
      <w:r>
        <w:rPr>
          <w:sz w:val="28"/>
        </w:rPr>
        <w:t>Fighting</w:t>
      </w:r>
      <w:r>
        <w:rPr>
          <w:spacing w:val="-18"/>
          <w:sz w:val="28"/>
        </w:rPr>
        <w:t xml:space="preserve"> </w:t>
      </w:r>
      <w:r>
        <w:rPr>
          <w:sz w:val="28"/>
        </w:rPr>
        <w:t>Game</w:t>
      </w:r>
      <w:r>
        <w:rPr>
          <w:spacing w:val="-17"/>
          <w:sz w:val="28"/>
        </w:rPr>
        <w:t xml:space="preserve"> </w:t>
      </w:r>
      <w:r>
        <w:rPr>
          <w:sz w:val="28"/>
        </w:rPr>
        <w:t xml:space="preserve">Using </w:t>
      </w:r>
      <w:r>
        <w:rPr>
          <w:spacing w:val="-4"/>
          <w:sz w:val="28"/>
        </w:rPr>
        <w:t>Object</w:t>
      </w:r>
      <w:r>
        <w:rPr>
          <w:spacing w:val="-14"/>
          <w:sz w:val="28"/>
        </w:rPr>
        <w:t xml:space="preserve"> </w:t>
      </w:r>
      <w:r>
        <w:rPr>
          <w:spacing w:val="-4"/>
          <w:sz w:val="28"/>
        </w:rPr>
        <w:t>Oriented</w:t>
      </w:r>
      <w:r>
        <w:rPr>
          <w:spacing w:val="-14"/>
          <w:sz w:val="28"/>
        </w:rPr>
        <w:t xml:space="preserve"> </w:t>
      </w:r>
      <w:r>
        <w:rPr>
          <w:spacing w:val="-4"/>
          <w:sz w:val="28"/>
        </w:rPr>
        <w:t>Programming,</w:t>
      </w:r>
      <w:r>
        <w:rPr>
          <w:spacing w:val="-14"/>
          <w:sz w:val="28"/>
        </w:rPr>
        <w:t xml:space="preserve"> </w:t>
      </w:r>
      <w:r>
        <w:rPr>
          <w:spacing w:val="-4"/>
          <w:sz w:val="28"/>
        </w:rPr>
        <w:t>OpenGL</w:t>
      </w:r>
      <w:r>
        <w:rPr>
          <w:spacing w:val="-14"/>
          <w:sz w:val="28"/>
        </w:rPr>
        <w:t xml:space="preserve"> </w:t>
      </w:r>
      <w:r>
        <w:rPr>
          <w:spacing w:val="-4"/>
          <w:sz w:val="28"/>
        </w:rPr>
        <w:t>Rendering</w:t>
      </w:r>
      <w:r>
        <w:rPr>
          <w:spacing w:val="-14"/>
          <w:sz w:val="28"/>
        </w:rPr>
        <w:t xml:space="preserve"> </w:t>
      </w:r>
      <w:r>
        <w:rPr>
          <w:spacing w:val="-4"/>
          <w:sz w:val="28"/>
        </w:rPr>
        <w:t>and</w:t>
      </w:r>
      <w:r>
        <w:rPr>
          <w:spacing w:val="-14"/>
          <w:sz w:val="28"/>
        </w:rPr>
        <w:t xml:space="preserve"> </w:t>
      </w:r>
      <w:r>
        <w:rPr>
          <w:spacing w:val="-4"/>
          <w:sz w:val="28"/>
        </w:rPr>
        <w:t>Multimedia</w:t>
      </w:r>
      <w:r>
        <w:rPr>
          <w:spacing w:val="-13"/>
          <w:sz w:val="28"/>
        </w:rPr>
        <w:t xml:space="preserve"> </w:t>
      </w:r>
      <w:r>
        <w:rPr>
          <w:spacing w:val="-4"/>
          <w:sz w:val="28"/>
        </w:rPr>
        <w:t>Integration</w:t>
      </w:r>
    </w:p>
    <w:p w14:paraId="4A8A4CE2">
      <w:pPr>
        <w:pStyle w:val="2"/>
        <w:spacing w:before="264"/>
        <w:ind w:left="53" w:right="465"/>
        <w:jc w:val="center"/>
        <w:rPr>
          <w:u w:val="none"/>
        </w:rPr>
      </w:pPr>
      <w:r>
        <w:rPr>
          <w:spacing w:val="-2"/>
          <w:u w:val="none"/>
        </w:rPr>
        <w:t>Submitted</w:t>
      </w:r>
      <w:r>
        <w:rPr>
          <w:spacing w:val="-10"/>
          <w:u w:val="none"/>
        </w:rPr>
        <w:t xml:space="preserve"> </w:t>
      </w:r>
      <w:r>
        <w:rPr>
          <w:spacing w:val="-5"/>
          <w:u w:val="none"/>
        </w:rPr>
        <w:t>By</w:t>
      </w:r>
    </w:p>
    <w:p w14:paraId="3DB55C68">
      <w:pPr>
        <w:spacing w:before="263"/>
        <w:ind w:left="301" w:right="0" w:firstLine="0"/>
        <w:jc w:val="left"/>
        <w:rPr>
          <w:b/>
          <w:sz w:val="32"/>
        </w:rPr>
      </w:pPr>
      <w:r>
        <w:rPr>
          <w:b/>
          <w:spacing w:val="-6"/>
          <w:sz w:val="32"/>
        </w:rPr>
        <w:t>Group</w:t>
      </w:r>
      <w:r>
        <w:rPr>
          <w:b/>
          <w:spacing w:val="-11"/>
          <w:sz w:val="32"/>
        </w:rPr>
        <w:t xml:space="preserve"> </w:t>
      </w:r>
      <w:r>
        <w:rPr>
          <w:b/>
          <w:spacing w:val="-2"/>
          <w:sz w:val="32"/>
        </w:rPr>
        <w:t>Members:</w:t>
      </w:r>
    </w:p>
    <w:p w14:paraId="2A1DEA3E">
      <w:pPr>
        <w:pStyle w:val="9"/>
        <w:numPr>
          <w:ilvl w:val="0"/>
          <w:numId w:val="1"/>
        </w:numPr>
        <w:tabs>
          <w:tab w:val="left" w:pos="520"/>
        </w:tabs>
        <w:spacing w:before="248" w:after="0" w:line="240" w:lineRule="auto"/>
        <w:ind w:left="520" w:right="0" w:hanging="279"/>
        <w:jc w:val="left"/>
        <w:rPr>
          <w:b/>
          <w:sz w:val="28"/>
        </w:rPr>
      </w:pPr>
      <w:r>
        <w:rPr>
          <w:b/>
          <w:sz w:val="28"/>
        </w:rPr>
        <w:t>SH-168-001,</w:t>
      </w:r>
      <w:r>
        <w:rPr>
          <w:b/>
          <w:spacing w:val="60"/>
          <w:sz w:val="28"/>
        </w:rPr>
        <w:t xml:space="preserve"> </w:t>
      </w:r>
      <w:r>
        <w:rPr>
          <w:b/>
          <w:sz w:val="28"/>
        </w:rPr>
        <w:t>Reg.</w:t>
      </w:r>
      <w:r>
        <w:rPr>
          <w:b/>
          <w:spacing w:val="-7"/>
          <w:sz w:val="28"/>
        </w:rPr>
        <w:t xml:space="preserve"> </w:t>
      </w:r>
      <w:r>
        <w:rPr>
          <w:b/>
          <w:sz w:val="28"/>
        </w:rPr>
        <w:t>No.</w:t>
      </w:r>
      <w:r>
        <w:rPr>
          <w:b/>
          <w:spacing w:val="-6"/>
          <w:sz w:val="28"/>
        </w:rPr>
        <w:t xml:space="preserve"> </w:t>
      </w:r>
      <w:r>
        <w:rPr>
          <w:b/>
          <w:sz w:val="28"/>
        </w:rPr>
        <w:t>2024113223,</w:t>
      </w:r>
      <w:r>
        <w:rPr>
          <w:b/>
          <w:spacing w:val="-5"/>
          <w:sz w:val="28"/>
        </w:rPr>
        <w:t xml:space="preserve"> </w:t>
      </w:r>
      <w:r>
        <w:rPr>
          <w:b/>
          <w:sz w:val="28"/>
        </w:rPr>
        <w:t>Name:</w:t>
      </w:r>
      <w:r>
        <w:rPr>
          <w:b/>
          <w:spacing w:val="-4"/>
          <w:sz w:val="28"/>
        </w:rPr>
        <w:t xml:space="preserve"> </w:t>
      </w:r>
      <w:r>
        <w:rPr>
          <w:b/>
          <w:sz w:val="28"/>
        </w:rPr>
        <w:t>Irtifa</w:t>
      </w:r>
      <w:r>
        <w:rPr>
          <w:b/>
          <w:spacing w:val="-6"/>
          <w:sz w:val="28"/>
        </w:rPr>
        <w:t xml:space="preserve"> </w:t>
      </w:r>
      <w:r>
        <w:rPr>
          <w:b/>
          <w:sz w:val="28"/>
        </w:rPr>
        <w:t>Rahman</w:t>
      </w:r>
      <w:r>
        <w:rPr>
          <w:b/>
          <w:spacing w:val="-4"/>
          <w:sz w:val="28"/>
        </w:rPr>
        <w:t xml:space="preserve"> Khan</w:t>
      </w:r>
    </w:p>
    <w:p w14:paraId="616A05F2">
      <w:pPr>
        <w:pStyle w:val="9"/>
        <w:numPr>
          <w:ilvl w:val="0"/>
          <w:numId w:val="1"/>
        </w:numPr>
        <w:tabs>
          <w:tab w:val="left" w:pos="520"/>
        </w:tabs>
        <w:spacing w:before="249" w:after="0" w:line="240" w:lineRule="auto"/>
        <w:ind w:left="520" w:right="0" w:hanging="279"/>
        <w:jc w:val="left"/>
        <w:rPr>
          <w:b/>
          <w:sz w:val="28"/>
        </w:rPr>
      </w:pPr>
      <w:r>
        <w:rPr>
          <w:b/>
          <w:sz w:val="28"/>
        </w:rPr>
        <w:t>SH-168-019,</w:t>
      </w:r>
      <w:r>
        <w:rPr>
          <w:b/>
          <w:spacing w:val="56"/>
          <w:sz w:val="28"/>
        </w:rPr>
        <w:t xml:space="preserve"> </w:t>
      </w:r>
      <w:r>
        <w:rPr>
          <w:b/>
          <w:sz w:val="28"/>
        </w:rPr>
        <w:t>Reg.</w:t>
      </w:r>
      <w:r>
        <w:rPr>
          <w:b/>
          <w:spacing w:val="-8"/>
          <w:sz w:val="28"/>
        </w:rPr>
        <w:t xml:space="preserve"> </w:t>
      </w:r>
      <w:r>
        <w:rPr>
          <w:b/>
          <w:sz w:val="28"/>
        </w:rPr>
        <w:t>No.</w:t>
      </w:r>
      <w:r>
        <w:rPr>
          <w:b/>
          <w:spacing w:val="-7"/>
          <w:sz w:val="28"/>
        </w:rPr>
        <w:t xml:space="preserve"> </w:t>
      </w:r>
      <w:r>
        <w:rPr>
          <w:b/>
          <w:sz w:val="28"/>
        </w:rPr>
        <w:t>2024113241,</w:t>
      </w:r>
      <w:r>
        <w:rPr>
          <w:b/>
          <w:spacing w:val="-5"/>
          <w:sz w:val="28"/>
        </w:rPr>
        <w:t xml:space="preserve"> </w:t>
      </w:r>
      <w:r>
        <w:rPr>
          <w:b/>
          <w:sz w:val="28"/>
        </w:rPr>
        <w:t>Name:</w:t>
      </w:r>
      <w:r>
        <w:rPr>
          <w:b/>
          <w:spacing w:val="-6"/>
          <w:sz w:val="28"/>
        </w:rPr>
        <w:t xml:space="preserve"> </w:t>
      </w:r>
      <w:r>
        <w:rPr>
          <w:b/>
          <w:sz w:val="28"/>
        </w:rPr>
        <w:t>Hossain</w:t>
      </w:r>
      <w:r>
        <w:rPr>
          <w:b/>
          <w:spacing w:val="-6"/>
          <w:sz w:val="28"/>
        </w:rPr>
        <w:t xml:space="preserve"> </w:t>
      </w:r>
      <w:r>
        <w:rPr>
          <w:b/>
          <w:sz w:val="28"/>
        </w:rPr>
        <w:t>Mohammad</w:t>
      </w:r>
      <w:r>
        <w:rPr>
          <w:b/>
          <w:spacing w:val="-3"/>
          <w:sz w:val="28"/>
        </w:rPr>
        <w:t xml:space="preserve"> </w:t>
      </w:r>
      <w:r>
        <w:rPr>
          <w:b/>
          <w:spacing w:val="-2"/>
          <w:sz w:val="28"/>
        </w:rPr>
        <w:t>Sabbir</w:t>
      </w:r>
    </w:p>
    <w:p w14:paraId="0D46D30D">
      <w:pPr>
        <w:pStyle w:val="9"/>
        <w:numPr>
          <w:ilvl w:val="0"/>
          <w:numId w:val="1"/>
        </w:numPr>
        <w:tabs>
          <w:tab w:val="left" w:pos="520"/>
        </w:tabs>
        <w:spacing w:before="250" w:after="0" w:line="240" w:lineRule="auto"/>
        <w:ind w:left="520" w:right="0" w:hanging="279"/>
        <w:jc w:val="left"/>
        <w:rPr>
          <w:b/>
          <w:sz w:val="28"/>
        </w:rPr>
      </w:pPr>
      <w:r>
        <w:rPr>
          <w:b/>
          <w:sz w:val="28"/>
        </w:rPr>
        <w:t>AE-168-032,</w:t>
      </w:r>
      <w:r>
        <w:rPr>
          <w:b/>
          <w:spacing w:val="59"/>
          <w:sz w:val="28"/>
        </w:rPr>
        <w:t xml:space="preserve"> </w:t>
      </w:r>
      <w:r>
        <w:rPr>
          <w:b/>
          <w:sz w:val="28"/>
        </w:rPr>
        <w:t>Reg.</w:t>
      </w:r>
      <w:r>
        <w:rPr>
          <w:b/>
          <w:spacing w:val="-7"/>
          <w:sz w:val="28"/>
        </w:rPr>
        <w:t xml:space="preserve"> </w:t>
      </w:r>
      <w:r>
        <w:rPr>
          <w:b/>
          <w:sz w:val="28"/>
        </w:rPr>
        <w:t>No.</w:t>
      </w:r>
      <w:r>
        <w:rPr>
          <w:b/>
          <w:spacing w:val="-3"/>
          <w:sz w:val="28"/>
        </w:rPr>
        <w:t xml:space="preserve"> </w:t>
      </w:r>
      <w:r>
        <w:rPr>
          <w:b/>
          <w:sz w:val="28"/>
        </w:rPr>
        <w:t>2024713254,</w:t>
      </w:r>
      <w:r>
        <w:rPr>
          <w:b/>
          <w:spacing w:val="-5"/>
          <w:sz w:val="28"/>
        </w:rPr>
        <w:t xml:space="preserve"> </w:t>
      </w:r>
      <w:r>
        <w:rPr>
          <w:b/>
          <w:sz w:val="28"/>
        </w:rPr>
        <w:t>Name:</w:t>
      </w:r>
      <w:r>
        <w:rPr>
          <w:b/>
          <w:spacing w:val="-3"/>
          <w:sz w:val="28"/>
        </w:rPr>
        <w:t xml:space="preserve"> </w:t>
      </w:r>
      <w:r>
        <w:rPr>
          <w:b/>
          <w:sz w:val="28"/>
        </w:rPr>
        <w:t>Mashruk</w:t>
      </w:r>
      <w:r>
        <w:rPr>
          <w:b/>
          <w:spacing w:val="-7"/>
          <w:sz w:val="28"/>
        </w:rPr>
        <w:t xml:space="preserve"> </w:t>
      </w:r>
      <w:r>
        <w:rPr>
          <w:b/>
          <w:sz w:val="28"/>
        </w:rPr>
        <w:t>Bin</w:t>
      </w:r>
      <w:r>
        <w:rPr>
          <w:b/>
          <w:spacing w:val="-5"/>
          <w:sz w:val="28"/>
        </w:rPr>
        <w:t xml:space="preserve"> </w:t>
      </w:r>
      <w:r>
        <w:rPr>
          <w:b/>
          <w:spacing w:val="-2"/>
          <w:sz w:val="28"/>
        </w:rPr>
        <w:t>Islam</w:t>
      </w:r>
    </w:p>
    <w:p w14:paraId="399426EE">
      <w:pPr>
        <w:pStyle w:val="9"/>
        <w:numPr>
          <w:ilvl w:val="0"/>
          <w:numId w:val="1"/>
        </w:numPr>
        <w:tabs>
          <w:tab w:val="left" w:pos="520"/>
        </w:tabs>
        <w:spacing w:before="249" w:after="0" w:line="240" w:lineRule="auto"/>
        <w:ind w:left="520" w:right="0" w:hanging="279"/>
        <w:jc w:val="left"/>
        <w:rPr>
          <w:b/>
          <w:sz w:val="28"/>
        </w:rPr>
      </w:pPr>
      <w:r>
        <w:rPr>
          <w:b/>
          <w:sz w:val="28"/>
        </w:rPr>
        <w:t>FH-168-038,</w:t>
      </w:r>
      <w:r>
        <w:rPr>
          <w:b/>
          <w:spacing w:val="56"/>
          <w:sz w:val="28"/>
        </w:rPr>
        <w:t xml:space="preserve"> </w:t>
      </w:r>
      <w:r>
        <w:rPr>
          <w:b/>
          <w:sz w:val="28"/>
        </w:rPr>
        <w:t>Reg.</w:t>
      </w:r>
      <w:r>
        <w:rPr>
          <w:b/>
          <w:spacing w:val="-8"/>
          <w:sz w:val="28"/>
        </w:rPr>
        <w:t xml:space="preserve"> </w:t>
      </w:r>
      <w:r>
        <w:rPr>
          <w:b/>
          <w:sz w:val="28"/>
        </w:rPr>
        <w:t>No.</w:t>
      </w:r>
      <w:r>
        <w:rPr>
          <w:b/>
          <w:spacing w:val="-4"/>
          <w:sz w:val="28"/>
        </w:rPr>
        <w:t xml:space="preserve"> </w:t>
      </w:r>
      <w:r>
        <w:rPr>
          <w:b/>
          <w:sz w:val="28"/>
        </w:rPr>
        <w:t>2024</w:t>
      </w:r>
      <w:r>
        <w:rPr>
          <w:rFonts w:hint="default"/>
          <w:b/>
          <w:sz w:val="28"/>
          <w:lang w:val="en-GB"/>
        </w:rPr>
        <w:t>0</w:t>
      </w:r>
      <w:r>
        <w:rPr>
          <w:b/>
          <w:sz w:val="28"/>
        </w:rPr>
        <w:t>132</w:t>
      </w:r>
      <w:r>
        <w:rPr>
          <w:rFonts w:hint="default"/>
          <w:b/>
          <w:sz w:val="28"/>
          <w:lang w:val="en-GB"/>
        </w:rPr>
        <w:t>60</w:t>
      </w:r>
      <w:bookmarkStart w:id="1" w:name="_GoBack"/>
      <w:bookmarkEnd w:id="1"/>
      <w:r>
        <w:rPr>
          <w:b/>
          <w:sz w:val="28"/>
        </w:rPr>
        <w:t>,</w:t>
      </w:r>
      <w:r>
        <w:rPr>
          <w:b/>
          <w:spacing w:val="-6"/>
          <w:sz w:val="28"/>
        </w:rPr>
        <w:t xml:space="preserve"> </w:t>
      </w:r>
      <w:r>
        <w:rPr>
          <w:b/>
          <w:sz w:val="28"/>
        </w:rPr>
        <w:t>Name:</w:t>
      </w:r>
      <w:r>
        <w:rPr>
          <w:b/>
          <w:spacing w:val="-6"/>
          <w:sz w:val="28"/>
        </w:rPr>
        <w:t xml:space="preserve"> </w:t>
      </w:r>
      <w:r>
        <w:rPr>
          <w:b/>
          <w:sz w:val="28"/>
        </w:rPr>
        <w:t>Mohibur</w:t>
      </w:r>
      <w:r>
        <w:rPr>
          <w:b/>
          <w:spacing w:val="-5"/>
          <w:sz w:val="28"/>
        </w:rPr>
        <w:t xml:space="preserve"> </w:t>
      </w:r>
      <w:r>
        <w:rPr>
          <w:b/>
          <w:spacing w:val="-2"/>
          <w:sz w:val="28"/>
        </w:rPr>
        <w:t>Rahman</w:t>
      </w:r>
    </w:p>
    <w:p w14:paraId="5F410DC2">
      <w:pPr>
        <w:pStyle w:val="9"/>
        <w:numPr>
          <w:ilvl w:val="0"/>
          <w:numId w:val="1"/>
        </w:numPr>
        <w:tabs>
          <w:tab w:val="left" w:pos="520"/>
        </w:tabs>
        <w:spacing w:before="249" w:after="0" w:line="240" w:lineRule="auto"/>
        <w:ind w:left="520" w:right="0" w:hanging="279"/>
        <w:jc w:val="left"/>
        <w:rPr>
          <w:b/>
          <w:sz w:val="28"/>
        </w:rPr>
      </w:pPr>
      <w:r>
        <w:rPr>
          <w:b/>
          <w:sz w:val="28"/>
        </w:rPr>
        <w:t>AE-168-039,</w:t>
      </w:r>
      <w:r>
        <w:rPr>
          <w:b/>
          <w:spacing w:val="60"/>
          <w:sz w:val="28"/>
        </w:rPr>
        <w:t xml:space="preserve"> </w:t>
      </w:r>
      <w:r>
        <w:rPr>
          <w:b/>
          <w:sz w:val="28"/>
        </w:rPr>
        <w:t>Reg.</w:t>
      </w:r>
      <w:r>
        <w:rPr>
          <w:b/>
          <w:spacing w:val="-8"/>
          <w:sz w:val="28"/>
        </w:rPr>
        <w:t xml:space="preserve"> </w:t>
      </w:r>
      <w:r>
        <w:rPr>
          <w:b/>
          <w:sz w:val="28"/>
        </w:rPr>
        <w:t>No.</w:t>
      </w:r>
      <w:r>
        <w:rPr>
          <w:b/>
          <w:spacing w:val="-3"/>
          <w:sz w:val="28"/>
        </w:rPr>
        <w:t xml:space="preserve"> </w:t>
      </w:r>
      <w:r>
        <w:rPr>
          <w:b/>
          <w:sz w:val="28"/>
        </w:rPr>
        <w:t>2024913261,</w:t>
      </w:r>
      <w:r>
        <w:rPr>
          <w:b/>
          <w:spacing w:val="-5"/>
          <w:sz w:val="28"/>
        </w:rPr>
        <w:t xml:space="preserve"> </w:t>
      </w:r>
      <w:r>
        <w:rPr>
          <w:b/>
          <w:sz w:val="28"/>
        </w:rPr>
        <w:t>Name:</w:t>
      </w:r>
      <w:r>
        <w:rPr>
          <w:b/>
          <w:spacing w:val="-2"/>
          <w:sz w:val="28"/>
        </w:rPr>
        <w:t xml:space="preserve"> </w:t>
      </w:r>
      <w:r>
        <w:rPr>
          <w:b/>
          <w:sz w:val="28"/>
        </w:rPr>
        <w:t>Nafeem</w:t>
      </w:r>
      <w:r>
        <w:rPr>
          <w:b/>
          <w:spacing w:val="-6"/>
          <w:sz w:val="28"/>
        </w:rPr>
        <w:t xml:space="preserve"> </w:t>
      </w:r>
      <w:r>
        <w:rPr>
          <w:b/>
          <w:sz w:val="28"/>
        </w:rPr>
        <w:t>Bin</w:t>
      </w:r>
      <w:r>
        <w:rPr>
          <w:b/>
          <w:spacing w:val="-7"/>
          <w:sz w:val="28"/>
        </w:rPr>
        <w:t xml:space="preserve"> </w:t>
      </w:r>
      <w:r>
        <w:rPr>
          <w:b/>
          <w:spacing w:val="-4"/>
          <w:sz w:val="28"/>
        </w:rPr>
        <w:t>Huda</w:t>
      </w:r>
    </w:p>
    <w:p w14:paraId="4D00A7CA">
      <w:pPr>
        <w:pStyle w:val="2"/>
        <w:spacing w:before="248"/>
        <w:ind w:left="53" w:right="465"/>
        <w:jc w:val="center"/>
        <w:rPr>
          <w:u w:val="none"/>
        </w:rPr>
      </w:pPr>
      <w:r>
        <w:rPr>
          <w:spacing w:val="-2"/>
          <w:u w:val="none"/>
        </w:rPr>
        <w:t>Submitted</w:t>
      </w:r>
      <w:r>
        <w:rPr>
          <w:spacing w:val="-10"/>
          <w:u w:val="none"/>
        </w:rPr>
        <w:t xml:space="preserve"> </w:t>
      </w:r>
      <w:r>
        <w:rPr>
          <w:spacing w:val="-5"/>
          <w:u w:val="none"/>
        </w:rPr>
        <w:t>To</w:t>
      </w:r>
    </w:p>
    <w:p w14:paraId="1271A2DD">
      <w:pPr>
        <w:pStyle w:val="5"/>
        <w:spacing w:before="11"/>
        <w:rPr>
          <w:b/>
          <w:sz w:val="32"/>
        </w:rPr>
      </w:pPr>
    </w:p>
    <w:p w14:paraId="7A943FF2">
      <w:pPr>
        <w:spacing w:before="0" w:line="448" w:lineRule="auto"/>
        <w:ind w:left="546" w:right="0" w:hanging="94"/>
        <w:jc w:val="left"/>
        <w:rPr>
          <w:b/>
          <w:sz w:val="34"/>
        </w:rPr>
      </w:pPr>
      <w:r>
        <w:rPr>
          <w:b/>
          <w:color w:val="131211"/>
          <w:sz w:val="34"/>
        </w:rPr>
        <w:t>Dr.</w:t>
      </w:r>
      <w:r>
        <w:rPr>
          <w:b/>
          <w:color w:val="131211"/>
          <w:spacing w:val="-6"/>
          <w:sz w:val="34"/>
        </w:rPr>
        <w:t xml:space="preserve"> </w:t>
      </w:r>
      <w:r>
        <w:rPr>
          <w:b/>
          <w:color w:val="131211"/>
          <w:sz w:val="34"/>
        </w:rPr>
        <w:t>Khaleda</w:t>
      </w:r>
      <w:r>
        <w:rPr>
          <w:b/>
          <w:color w:val="131211"/>
          <w:spacing w:val="-5"/>
          <w:sz w:val="34"/>
        </w:rPr>
        <w:t xml:space="preserve"> </w:t>
      </w:r>
      <w:r>
        <w:rPr>
          <w:b/>
          <w:color w:val="131211"/>
          <w:sz w:val="34"/>
        </w:rPr>
        <w:t>Ali,</w:t>
      </w:r>
      <w:r>
        <w:rPr>
          <w:b/>
          <w:color w:val="131211"/>
          <w:spacing w:val="-3"/>
          <w:sz w:val="34"/>
        </w:rPr>
        <w:t xml:space="preserve"> </w:t>
      </w:r>
      <w:r>
        <w:rPr>
          <w:b/>
          <w:color w:val="131211"/>
          <w:sz w:val="34"/>
        </w:rPr>
        <w:t>Associate</w:t>
      </w:r>
      <w:r>
        <w:rPr>
          <w:b/>
          <w:color w:val="131211"/>
          <w:spacing w:val="-2"/>
          <w:sz w:val="34"/>
        </w:rPr>
        <w:t xml:space="preserve"> </w:t>
      </w:r>
      <w:r>
        <w:rPr>
          <w:b/>
          <w:color w:val="131211"/>
          <w:sz w:val="34"/>
        </w:rPr>
        <w:t>Professor,</w:t>
      </w:r>
      <w:r>
        <w:rPr>
          <w:b/>
          <w:color w:val="131211"/>
          <w:spacing w:val="-6"/>
          <w:sz w:val="34"/>
        </w:rPr>
        <w:t xml:space="preserve"> </w:t>
      </w:r>
      <w:r>
        <w:rPr>
          <w:b/>
          <w:color w:val="131211"/>
          <w:sz w:val="34"/>
        </w:rPr>
        <w:t>Dept.</w:t>
      </w:r>
      <w:r>
        <w:rPr>
          <w:b/>
          <w:color w:val="131211"/>
          <w:spacing w:val="-3"/>
          <w:sz w:val="34"/>
        </w:rPr>
        <w:t xml:space="preserve"> </w:t>
      </w:r>
      <w:r>
        <w:rPr>
          <w:b/>
          <w:color w:val="131211"/>
          <w:sz w:val="34"/>
        </w:rPr>
        <w:t>of</w:t>
      </w:r>
      <w:r>
        <w:rPr>
          <w:b/>
          <w:color w:val="131211"/>
          <w:spacing w:val="-5"/>
          <w:sz w:val="34"/>
        </w:rPr>
        <w:t xml:space="preserve"> </w:t>
      </w:r>
      <w:r>
        <w:rPr>
          <w:b/>
          <w:color w:val="131211"/>
          <w:sz w:val="34"/>
        </w:rPr>
        <w:t>EEE,</w:t>
      </w:r>
      <w:r>
        <w:rPr>
          <w:b/>
          <w:color w:val="131211"/>
          <w:spacing w:val="-3"/>
          <w:sz w:val="34"/>
        </w:rPr>
        <w:t xml:space="preserve"> </w:t>
      </w:r>
      <w:r>
        <w:rPr>
          <w:b/>
          <w:color w:val="131211"/>
          <w:sz w:val="34"/>
        </w:rPr>
        <w:t xml:space="preserve">DU. Md. Nizam Uddin Tanim, </w:t>
      </w:r>
      <w:r>
        <w:rPr>
          <w:b/>
          <w:sz w:val="34"/>
        </w:rPr>
        <w:t>Lecturer, Dept. of EEE, DU.</w:t>
      </w:r>
    </w:p>
    <w:p w14:paraId="7DB4D2B3">
      <w:pPr>
        <w:spacing w:after="0" w:line="448" w:lineRule="auto"/>
        <w:jc w:val="left"/>
        <w:rPr>
          <w:b/>
          <w:sz w:val="34"/>
        </w:rPr>
        <w:sectPr>
          <w:headerReference r:id="rId5" w:type="default"/>
          <w:footerReference r:id="rId6" w:type="default"/>
          <w:type w:val="continuous"/>
          <w:pgSz w:w="11910" w:h="16840"/>
          <w:pgMar w:top="1360" w:right="1133" w:bottom="280" w:left="1700" w:header="720" w:footer="720" w:gutter="0"/>
          <w:pgNumType w:fmt="decimal"/>
          <w:cols w:space="720" w:num="1"/>
        </w:sectPr>
      </w:pPr>
    </w:p>
    <w:p w14:paraId="4152E29F">
      <w:pPr>
        <w:spacing w:line="240" w:lineRule="auto"/>
        <w:ind w:left="8217" w:right="0" w:firstLine="0"/>
        <w:rPr>
          <w:sz w:val="20"/>
        </w:rPr>
      </w:pPr>
      <w:r>
        <w:rPr>
          <w:sz w:val="20"/>
        </w:rPr>
        <w:drawing>
          <wp:inline distT="0" distB="0" distL="0" distR="0">
            <wp:extent cx="601980" cy="75247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02386" cy="752855"/>
                    </a:xfrm>
                    <a:prstGeom prst="rect">
                      <a:avLst/>
                    </a:prstGeom>
                  </pic:spPr>
                </pic:pic>
              </a:graphicData>
            </a:graphic>
          </wp:inline>
        </w:drawing>
      </w:r>
    </w:p>
    <w:p w14:paraId="423B1E0A">
      <w:pPr>
        <w:spacing w:before="35"/>
        <w:ind w:left="89" w:right="655" w:firstLine="0"/>
        <w:jc w:val="center"/>
        <w:rPr>
          <w:b/>
          <w:sz w:val="25"/>
        </w:rPr>
      </w:pPr>
      <w:r>
        <w:rPr>
          <w:b/>
          <w:spacing w:val="-6"/>
          <w:sz w:val="25"/>
        </w:rPr>
        <w:t>University</w:t>
      </w:r>
      <w:r>
        <w:rPr>
          <w:b/>
          <w:spacing w:val="5"/>
          <w:sz w:val="25"/>
        </w:rPr>
        <w:t xml:space="preserve"> </w:t>
      </w:r>
      <w:r>
        <w:rPr>
          <w:b/>
          <w:spacing w:val="-6"/>
          <w:sz w:val="25"/>
        </w:rPr>
        <w:t>of</w:t>
      </w:r>
      <w:r>
        <w:rPr>
          <w:b/>
          <w:spacing w:val="-12"/>
          <w:sz w:val="25"/>
        </w:rPr>
        <w:t xml:space="preserve"> </w:t>
      </w:r>
      <w:r>
        <w:rPr>
          <w:b/>
          <w:spacing w:val="-6"/>
          <w:sz w:val="25"/>
        </w:rPr>
        <w:t>Dhaka</w:t>
      </w:r>
    </w:p>
    <w:p w14:paraId="51F5CF71">
      <w:pPr>
        <w:pStyle w:val="5"/>
        <w:rPr>
          <w:b/>
          <w:sz w:val="25"/>
        </w:rPr>
      </w:pPr>
    </w:p>
    <w:p w14:paraId="5C0898B1">
      <w:pPr>
        <w:pStyle w:val="5"/>
        <w:spacing w:before="246"/>
        <w:rPr>
          <w:b/>
          <w:sz w:val="25"/>
        </w:rPr>
      </w:pPr>
    </w:p>
    <w:p w14:paraId="19A950FE">
      <w:pPr>
        <w:spacing w:before="0"/>
        <w:ind w:left="80" w:right="655" w:firstLine="0"/>
        <w:jc w:val="center"/>
        <w:rPr>
          <w:b/>
          <w:sz w:val="25"/>
        </w:rPr>
      </w:pPr>
      <w:r>
        <w:rPr>
          <w:b/>
          <w:spacing w:val="-6"/>
          <w:sz w:val="25"/>
        </w:rPr>
        <w:t>Department</w:t>
      </w:r>
      <w:r>
        <w:rPr>
          <w:b/>
          <w:spacing w:val="-16"/>
          <w:sz w:val="25"/>
        </w:rPr>
        <w:t xml:space="preserve"> </w:t>
      </w:r>
      <w:r>
        <w:rPr>
          <w:b/>
          <w:spacing w:val="-6"/>
          <w:sz w:val="25"/>
        </w:rPr>
        <w:t>of</w:t>
      </w:r>
      <w:r>
        <w:rPr>
          <w:b/>
          <w:spacing w:val="-13"/>
          <w:sz w:val="25"/>
        </w:rPr>
        <w:t xml:space="preserve"> </w:t>
      </w:r>
      <w:r>
        <w:rPr>
          <w:b/>
          <w:spacing w:val="-6"/>
          <w:sz w:val="25"/>
        </w:rPr>
        <w:t>Electrical</w:t>
      </w:r>
      <w:r>
        <w:rPr>
          <w:b/>
          <w:spacing w:val="-5"/>
          <w:sz w:val="25"/>
        </w:rPr>
        <w:t xml:space="preserve"> </w:t>
      </w:r>
      <w:r>
        <w:rPr>
          <w:b/>
          <w:spacing w:val="-6"/>
          <w:sz w:val="25"/>
        </w:rPr>
        <w:t>and</w:t>
      </w:r>
      <w:r>
        <w:rPr>
          <w:b/>
          <w:spacing w:val="-14"/>
          <w:sz w:val="25"/>
        </w:rPr>
        <w:t xml:space="preserve"> </w:t>
      </w:r>
      <w:r>
        <w:rPr>
          <w:b/>
          <w:spacing w:val="-6"/>
          <w:sz w:val="25"/>
        </w:rPr>
        <w:t>Electronic</w:t>
      </w:r>
      <w:r>
        <w:rPr>
          <w:b/>
          <w:sz w:val="25"/>
        </w:rPr>
        <w:t xml:space="preserve"> </w:t>
      </w:r>
      <w:r>
        <w:rPr>
          <w:b/>
          <w:spacing w:val="-6"/>
          <w:sz w:val="25"/>
        </w:rPr>
        <w:t>Engineering</w:t>
      </w:r>
    </w:p>
    <w:p w14:paraId="0D1FECEB">
      <w:pPr>
        <w:tabs>
          <w:tab w:val="left" w:pos="5848"/>
        </w:tabs>
        <w:spacing w:before="286" w:line="228" w:lineRule="auto"/>
        <w:ind w:left="181" w:right="1285" w:firstLine="0"/>
        <w:jc w:val="both"/>
        <w:rPr>
          <w:b/>
          <w:sz w:val="25"/>
        </w:rPr>
      </w:pPr>
      <w:r>
        <w:rPr>
          <w:b/>
          <w:sz w:val="25"/>
        </w:rPr>
        <w:t>Course Code: 0613-CSE-1206</w:t>
      </w:r>
      <w:r>
        <w:rPr>
          <w:b/>
          <w:sz w:val="25"/>
        </w:rPr>
        <w:tab/>
      </w:r>
      <w:r>
        <w:rPr>
          <w:b/>
          <w:spacing w:val="-6"/>
          <w:sz w:val="25"/>
        </w:rPr>
        <w:t>Admission</w:t>
      </w:r>
      <w:r>
        <w:rPr>
          <w:b/>
          <w:spacing w:val="-10"/>
          <w:sz w:val="25"/>
        </w:rPr>
        <w:t xml:space="preserve"> </w:t>
      </w:r>
      <w:r>
        <w:rPr>
          <w:b/>
          <w:spacing w:val="-6"/>
          <w:sz w:val="25"/>
        </w:rPr>
        <w:t>Session:</w:t>
      </w:r>
      <w:r>
        <w:rPr>
          <w:b/>
          <w:spacing w:val="-10"/>
          <w:sz w:val="25"/>
        </w:rPr>
        <w:t xml:space="preserve"> </w:t>
      </w:r>
      <w:r>
        <w:rPr>
          <w:b/>
          <w:spacing w:val="-6"/>
          <w:sz w:val="25"/>
        </w:rPr>
        <w:t xml:space="preserve">2024-25 </w:t>
      </w:r>
      <w:r>
        <w:rPr>
          <w:b/>
          <w:sz w:val="25"/>
        </w:rPr>
        <w:t>Course</w:t>
      </w:r>
      <w:r>
        <w:rPr>
          <w:b/>
          <w:spacing w:val="-1"/>
          <w:sz w:val="25"/>
        </w:rPr>
        <w:t xml:space="preserve"> </w:t>
      </w:r>
      <w:r>
        <w:rPr>
          <w:b/>
          <w:sz w:val="25"/>
        </w:rPr>
        <w:t>Title:</w:t>
      </w:r>
      <w:r>
        <w:rPr>
          <w:b/>
          <w:spacing w:val="-4"/>
          <w:sz w:val="25"/>
        </w:rPr>
        <w:t xml:space="preserve"> </w:t>
      </w:r>
      <w:r>
        <w:rPr>
          <w:b/>
          <w:sz w:val="25"/>
        </w:rPr>
        <w:t>Computer</w:t>
      </w:r>
      <w:r>
        <w:rPr>
          <w:b/>
          <w:spacing w:val="-1"/>
          <w:sz w:val="25"/>
        </w:rPr>
        <w:t xml:space="preserve"> </w:t>
      </w:r>
      <w:r>
        <w:rPr>
          <w:b/>
          <w:sz w:val="25"/>
        </w:rPr>
        <w:t>Programming Laboratory</w:t>
      </w:r>
      <w:r>
        <w:rPr>
          <w:b/>
          <w:spacing w:val="80"/>
          <w:sz w:val="25"/>
        </w:rPr>
        <w:t xml:space="preserve"> </w:t>
      </w:r>
      <w:r>
        <w:rPr>
          <w:b/>
          <w:sz w:val="25"/>
        </w:rPr>
        <w:t>Assessment:</w:t>
      </w:r>
      <w:r>
        <w:rPr>
          <w:b/>
          <w:spacing w:val="-2"/>
          <w:sz w:val="25"/>
        </w:rPr>
        <w:t xml:space="preserve"> </w:t>
      </w:r>
      <w:r>
        <w:rPr>
          <w:b/>
          <w:sz w:val="25"/>
        </w:rPr>
        <w:t>Final</w:t>
      </w:r>
      <w:r>
        <w:rPr>
          <w:b/>
          <w:spacing w:val="-2"/>
          <w:sz w:val="25"/>
        </w:rPr>
        <w:t xml:space="preserve"> </w:t>
      </w:r>
      <w:r>
        <w:rPr>
          <w:b/>
          <w:sz w:val="25"/>
        </w:rPr>
        <w:t>Project Total Marks: 20</w:t>
      </w:r>
    </w:p>
    <w:p w14:paraId="59CCFC23">
      <w:pPr>
        <w:spacing w:before="6" w:line="228" w:lineRule="auto"/>
        <w:ind w:left="184" w:right="1616" w:hanging="3"/>
        <w:jc w:val="both"/>
        <w:rPr>
          <w:b/>
          <w:sz w:val="25"/>
        </w:rPr>
      </w:pPr>
      <w:r>
        <w:rPr>
          <w:b/>
          <w:sz w:val="25"/>
        </w:rPr>
        <w:t xml:space="preserve">Instructor: Dr. Khaleda </w:t>
      </w:r>
      <w:r>
        <w:rPr>
          <w:sz w:val="25"/>
        </w:rPr>
        <w:t xml:space="preserve">Ali, </w:t>
      </w:r>
      <w:r>
        <w:rPr>
          <w:b/>
          <w:sz w:val="25"/>
        </w:rPr>
        <w:t>Md. Nizam Uddin</w:t>
      </w:r>
      <w:r>
        <w:rPr>
          <w:b/>
          <w:spacing w:val="40"/>
          <w:sz w:val="25"/>
        </w:rPr>
        <w:t xml:space="preserve"> </w:t>
      </w:r>
      <w:r>
        <w:rPr>
          <w:b/>
          <w:sz w:val="25"/>
        </w:rPr>
        <w:t>Due</w:t>
      </w:r>
      <w:r>
        <w:rPr>
          <w:b/>
          <w:spacing w:val="-16"/>
          <w:sz w:val="25"/>
        </w:rPr>
        <w:t xml:space="preserve"> </w:t>
      </w:r>
      <w:r>
        <w:rPr>
          <w:sz w:val="25"/>
        </w:rPr>
        <w:t>Date:</w:t>
      </w:r>
      <w:r>
        <w:rPr>
          <w:spacing w:val="-16"/>
          <w:sz w:val="25"/>
        </w:rPr>
        <w:t xml:space="preserve"> </w:t>
      </w:r>
      <w:r>
        <w:rPr>
          <w:b/>
          <w:sz w:val="25"/>
        </w:rPr>
        <w:t>June</w:t>
      </w:r>
      <w:r>
        <w:rPr>
          <w:b/>
          <w:spacing w:val="-15"/>
          <w:sz w:val="25"/>
        </w:rPr>
        <w:t xml:space="preserve"> </w:t>
      </w:r>
      <w:r>
        <w:rPr>
          <w:b/>
          <w:sz w:val="25"/>
        </w:rPr>
        <w:t>21,</w:t>
      </w:r>
      <w:r>
        <w:rPr>
          <w:b/>
          <w:spacing w:val="-16"/>
          <w:sz w:val="25"/>
        </w:rPr>
        <w:t xml:space="preserve"> </w:t>
      </w:r>
      <w:r>
        <w:rPr>
          <w:b/>
          <w:sz w:val="25"/>
        </w:rPr>
        <w:t xml:space="preserve">2026 </w:t>
      </w:r>
      <w:r>
        <w:rPr>
          <w:b/>
          <w:spacing w:val="-4"/>
          <w:sz w:val="25"/>
        </w:rPr>
        <w:t>Tanim</w:t>
      </w:r>
    </w:p>
    <w:p w14:paraId="6EEA5EB4">
      <w:pPr>
        <w:spacing w:before="274"/>
        <w:ind w:left="0" w:right="655" w:firstLine="0"/>
        <w:jc w:val="center"/>
        <w:rPr>
          <w:sz w:val="28"/>
        </w:rPr>
      </w:pPr>
      <w:bookmarkStart w:id="0" w:name="Lab Group : 10"/>
      <w:bookmarkEnd w:id="0"/>
      <w:r>
        <w:rPr>
          <w:w w:val="105"/>
          <w:sz w:val="28"/>
        </w:rPr>
        <w:t>Lab</w:t>
      </w:r>
      <w:r>
        <w:rPr>
          <w:spacing w:val="6"/>
          <w:w w:val="105"/>
          <w:sz w:val="28"/>
        </w:rPr>
        <w:t xml:space="preserve"> </w:t>
      </w:r>
      <w:r>
        <w:rPr>
          <w:w w:val="105"/>
          <w:sz w:val="28"/>
        </w:rPr>
        <w:t>Group</w:t>
      </w:r>
      <w:r>
        <w:rPr>
          <w:spacing w:val="23"/>
          <w:w w:val="105"/>
          <w:sz w:val="28"/>
        </w:rPr>
        <w:t xml:space="preserve"> </w:t>
      </w:r>
      <w:r>
        <w:rPr>
          <w:w w:val="105"/>
          <w:sz w:val="28"/>
        </w:rPr>
        <w:t>:</w:t>
      </w:r>
      <w:r>
        <w:rPr>
          <w:spacing w:val="-7"/>
          <w:w w:val="105"/>
          <w:sz w:val="28"/>
        </w:rPr>
        <w:t xml:space="preserve"> </w:t>
      </w:r>
      <w:r>
        <w:rPr>
          <w:spacing w:val="-5"/>
          <w:w w:val="105"/>
          <w:sz w:val="28"/>
        </w:rPr>
        <w:t>10</w:t>
      </w:r>
    </w:p>
    <w:p w14:paraId="28995F5A">
      <w:pPr>
        <w:spacing w:before="274" w:line="232" w:lineRule="auto"/>
        <w:ind w:left="169" w:right="740" w:firstLine="0"/>
        <w:jc w:val="both"/>
        <w:rPr>
          <w:sz w:val="25"/>
        </w:rPr>
      </w:pPr>
      <w:r>
        <w:rPr>
          <w:sz w:val="25"/>
        </w:rPr>
        <w:t>Title:</w:t>
      </w:r>
      <w:r>
        <w:rPr>
          <w:spacing w:val="40"/>
          <w:sz w:val="25"/>
        </w:rPr>
        <w:t xml:space="preserve"> </w:t>
      </w:r>
      <w:r>
        <w:rPr>
          <w:sz w:val="25"/>
        </w:rPr>
        <w:t>Design</w:t>
      </w:r>
      <w:r>
        <w:rPr>
          <w:spacing w:val="40"/>
          <w:sz w:val="25"/>
        </w:rPr>
        <w:t xml:space="preserve"> </w:t>
      </w:r>
      <w:r>
        <w:rPr>
          <w:sz w:val="25"/>
        </w:rPr>
        <w:t>and</w:t>
      </w:r>
      <w:r>
        <w:rPr>
          <w:spacing w:val="40"/>
          <w:sz w:val="25"/>
        </w:rPr>
        <w:t xml:space="preserve"> </w:t>
      </w:r>
      <w:r>
        <w:rPr>
          <w:sz w:val="25"/>
        </w:rPr>
        <w:t>Implementation</w:t>
      </w:r>
      <w:r>
        <w:rPr>
          <w:spacing w:val="40"/>
          <w:sz w:val="25"/>
        </w:rPr>
        <w:t xml:space="preserve"> </w:t>
      </w:r>
      <w:r>
        <w:rPr>
          <w:sz w:val="25"/>
        </w:rPr>
        <w:t>of</w:t>
      </w:r>
      <w:r>
        <w:rPr>
          <w:spacing w:val="40"/>
          <w:sz w:val="25"/>
        </w:rPr>
        <w:t xml:space="preserve"> </w:t>
      </w:r>
      <w:r>
        <w:rPr>
          <w:sz w:val="25"/>
        </w:rPr>
        <w:t>a</w:t>
      </w:r>
      <w:r>
        <w:rPr>
          <w:spacing w:val="40"/>
          <w:sz w:val="25"/>
        </w:rPr>
        <w:t xml:space="preserve"> </w:t>
      </w:r>
      <w:r>
        <w:rPr>
          <w:sz w:val="25"/>
        </w:rPr>
        <w:t>2D</w:t>
      </w:r>
      <w:r>
        <w:rPr>
          <w:spacing w:val="40"/>
          <w:sz w:val="25"/>
        </w:rPr>
        <w:t xml:space="preserve"> </w:t>
      </w:r>
      <w:r>
        <w:rPr>
          <w:sz w:val="25"/>
        </w:rPr>
        <w:t>Beat</w:t>
      </w:r>
      <w:r>
        <w:rPr>
          <w:spacing w:val="40"/>
          <w:sz w:val="25"/>
        </w:rPr>
        <w:t xml:space="preserve"> </w:t>
      </w:r>
      <w:r>
        <w:rPr>
          <w:sz w:val="25"/>
        </w:rPr>
        <w:t>'Em</w:t>
      </w:r>
      <w:r>
        <w:rPr>
          <w:spacing w:val="40"/>
          <w:sz w:val="25"/>
        </w:rPr>
        <w:t xml:space="preserve"> </w:t>
      </w:r>
      <w:r>
        <w:rPr>
          <w:sz w:val="25"/>
        </w:rPr>
        <w:t>Up</w:t>
      </w:r>
      <w:r>
        <w:rPr>
          <w:spacing w:val="40"/>
          <w:sz w:val="25"/>
        </w:rPr>
        <w:t xml:space="preserve"> </w:t>
      </w:r>
      <w:r>
        <w:rPr>
          <w:sz w:val="25"/>
        </w:rPr>
        <w:t>Fighting</w:t>
      </w:r>
      <w:r>
        <w:rPr>
          <w:spacing w:val="40"/>
          <w:sz w:val="25"/>
        </w:rPr>
        <w:t xml:space="preserve"> </w:t>
      </w:r>
      <w:r>
        <w:rPr>
          <w:sz w:val="25"/>
        </w:rPr>
        <w:t>Game</w:t>
      </w:r>
      <w:r>
        <w:rPr>
          <w:spacing w:val="40"/>
          <w:sz w:val="25"/>
        </w:rPr>
        <w:t xml:space="preserve"> </w:t>
      </w:r>
      <w:r>
        <w:rPr>
          <w:sz w:val="25"/>
        </w:rPr>
        <w:t>Using</w:t>
      </w:r>
      <w:r>
        <w:rPr>
          <w:spacing w:val="40"/>
          <w:sz w:val="25"/>
        </w:rPr>
        <w:t xml:space="preserve"> </w:t>
      </w:r>
      <w:r>
        <w:rPr>
          <w:sz w:val="25"/>
        </w:rPr>
        <w:t>Object-Oriented</w:t>
      </w:r>
      <w:r>
        <w:rPr>
          <w:spacing w:val="-17"/>
          <w:sz w:val="25"/>
        </w:rPr>
        <w:t xml:space="preserve"> </w:t>
      </w:r>
      <w:r>
        <w:rPr>
          <w:sz w:val="25"/>
        </w:rPr>
        <w:t>Programming,</w:t>
      </w:r>
      <w:r>
        <w:rPr>
          <w:spacing w:val="-6"/>
          <w:sz w:val="25"/>
        </w:rPr>
        <w:t xml:space="preserve"> </w:t>
      </w:r>
      <w:r>
        <w:rPr>
          <w:sz w:val="25"/>
        </w:rPr>
        <w:t>OpenGL</w:t>
      </w:r>
      <w:r>
        <w:rPr>
          <w:spacing w:val="-16"/>
          <w:sz w:val="25"/>
        </w:rPr>
        <w:t xml:space="preserve"> </w:t>
      </w:r>
      <w:r>
        <w:rPr>
          <w:sz w:val="25"/>
        </w:rPr>
        <w:t>Rendering,</w:t>
      </w:r>
      <w:r>
        <w:rPr>
          <w:spacing w:val="-10"/>
          <w:sz w:val="25"/>
        </w:rPr>
        <w:t xml:space="preserve"> </w:t>
      </w:r>
      <w:r>
        <w:rPr>
          <w:sz w:val="25"/>
        </w:rPr>
        <w:t>and</w:t>
      </w:r>
      <w:r>
        <w:rPr>
          <w:spacing w:val="-15"/>
          <w:sz w:val="25"/>
        </w:rPr>
        <w:t xml:space="preserve"> </w:t>
      </w:r>
      <w:r>
        <w:rPr>
          <w:sz w:val="25"/>
        </w:rPr>
        <w:t>Multimedia</w:t>
      </w:r>
      <w:r>
        <w:rPr>
          <w:spacing w:val="-4"/>
          <w:sz w:val="25"/>
        </w:rPr>
        <w:t xml:space="preserve"> </w:t>
      </w:r>
      <w:r>
        <w:rPr>
          <w:sz w:val="25"/>
        </w:rPr>
        <w:t>Integration</w:t>
      </w:r>
    </w:p>
    <w:p w14:paraId="6DDF2BB9">
      <w:pPr>
        <w:spacing w:before="273" w:line="230" w:lineRule="auto"/>
        <w:ind w:left="165" w:right="747" w:firstLine="2"/>
        <w:jc w:val="both"/>
        <w:rPr>
          <w:sz w:val="25"/>
        </w:rPr>
      </w:pPr>
      <w:r>
        <w:rPr>
          <w:b/>
          <w:sz w:val="25"/>
        </w:rPr>
        <w:t xml:space="preserve">Problem Statement: </w:t>
      </w:r>
      <w:r>
        <w:rPr>
          <w:sz w:val="25"/>
        </w:rPr>
        <w:t xml:space="preserve">Traditional game development requires the integration of multiple </w:t>
      </w:r>
      <w:r>
        <w:rPr>
          <w:spacing w:val="-2"/>
          <w:sz w:val="25"/>
        </w:rPr>
        <w:t>complex systems</w:t>
      </w:r>
      <w:r>
        <w:rPr>
          <w:spacing w:val="-3"/>
          <w:sz w:val="25"/>
        </w:rPr>
        <w:t xml:space="preserve"> </w:t>
      </w:r>
      <w:r>
        <w:rPr>
          <w:spacing w:val="-2"/>
          <w:sz w:val="25"/>
        </w:rPr>
        <w:t>including graphics rendering, animation management, collision</w:t>
      </w:r>
      <w:r>
        <w:rPr>
          <w:spacing w:val="-7"/>
          <w:sz w:val="25"/>
        </w:rPr>
        <w:t xml:space="preserve"> </w:t>
      </w:r>
      <w:r>
        <w:rPr>
          <w:spacing w:val="-2"/>
          <w:sz w:val="25"/>
        </w:rPr>
        <w:t xml:space="preserve">detection, </w:t>
      </w:r>
      <w:r>
        <w:rPr>
          <w:spacing w:val="-4"/>
          <w:sz w:val="25"/>
        </w:rPr>
        <w:t>audio processing, and player interaction mechanics. Developing these</w:t>
      </w:r>
      <w:r>
        <w:rPr>
          <w:spacing w:val="-10"/>
          <w:sz w:val="25"/>
        </w:rPr>
        <w:t xml:space="preserve"> </w:t>
      </w:r>
      <w:r>
        <w:rPr>
          <w:spacing w:val="-4"/>
          <w:sz w:val="25"/>
        </w:rPr>
        <w:t xml:space="preserve">systems independently </w:t>
      </w:r>
      <w:r>
        <w:rPr>
          <w:sz w:val="25"/>
        </w:rPr>
        <w:t xml:space="preserve">often results in repetitive code structures, poor scalability, and difficulties in maintaining </w:t>
      </w:r>
      <w:r>
        <w:rPr>
          <w:spacing w:val="-4"/>
          <w:sz w:val="25"/>
        </w:rPr>
        <w:t>game</w:t>
      </w:r>
      <w:r>
        <w:rPr>
          <w:spacing w:val="-12"/>
          <w:sz w:val="25"/>
        </w:rPr>
        <w:t xml:space="preserve"> </w:t>
      </w:r>
      <w:r>
        <w:rPr>
          <w:spacing w:val="-4"/>
          <w:sz w:val="25"/>
        </w:rPr>
        <w:t>performance</w:t>
      </w:r>
      <w:r>
        <w:rPr>
          <w:spacing w:val="-12"/>
          <w:sz w:val="25"/>
        </w:rPr>
        <w:t xml:space="preserve"> </w:t>
      </w:r>
      <w:r>
        <w:rPr>
          <w:spacing w:val="-4"/>
          <w:sz w:val="25"/>
        </w:rPr>
        <w:t>and</w:t>
      </w:r>
      <w:r>
        <w:rPr>
          <w:spacing w:val="-11"/>
          <w:sz w:val="25"/>
        </w:rPr>
        <w:t xml:space="preserve"> </w:t>
      </w:r>
      <w:r>
        <w:rPr>
          <w:spacing w:val="-4"/>
          <w:sz w:val="25"/>
        </w:rPr>
        <w:t>responsiveness.</w:t>
      </w:r>
      <w:r>
        <w:rPr>
          <w:spacing w:val="-12"/>
          <w:sz w:val="25"/>
        </w:rPr>
        <w:t xml:space="preserve"> </w:t>
      </w:r>
      <w:r>
        <w:rPr>
          <w:spacing w:val="-4"/>
          <w:sz w:val="25"/>
        </w:rPr>
        <w:t>Furthermore,</w:t>
      </w:r>
      <w:r>
        <w:rPr>
          <w:spacing w:val="-12"/>
          <w:sz w:val="25"/>
        </w:rPr>
        <w:t xml:space="preserve"> </w:t>
      </w:r>
      <w:r>
        <w:rPr>
          <w:spacing w:val="-4"/>
          <w:sz w:val="25"/>
        </w:rPr>
        <w:t>creating</w:t>
      </w:r>
      <w:r>
        <w:rPr>
          <w:spacing w:val="-10"/>
          <w:sz w:val="25"/>
        </w:rPr>
        <w:t xml:space="preserve"> </w:t>
      </w:r>
      <w:r>
        <w:rPr>
          <w:spacing w:val="-4"/>
          <w:sz w:val="25"/>
        </w:rPr>
        <w:t>an</w:t>
      </w:r>
      <w:r>
        <w:rPr>
          <w:spacing w:val="-11"/>
          <w:sz w:val="25"/>
        </w:rPr>
        <w:t xml:space="preserve"> </w:t>
      </w:r>
      <w:r>
        <w:rPr>
          <w:spacing w:val="-4"/>
          <w:sz w:val="25"/>
        </w:rPr>
        <w:t>engaging</w:t>
      </w:r>
      <w:r>
        <w:rPr>
          <w:spacing w:val="-11"/>
          <w:sz w:val="25"/>
        </w:rPr>
        <w:t xml:space="preserve"> </w:t>
      </w:r>
      <w:r>
        <w:rPr>
          <w:spacing w:val="-4"/>
          <w:sz w:val="25"/>
        </w:rPr>
        <w:t>gaming</w:t>
      </w:r>
      <w:r>
        <w:rPr>
          <w:spacing w:val="-12"/>
          <w:sz w:val="25"/>
        </w:rPr>
        <w:t xml:space="preserve"> </w:t>
      </w:r>
      <w:r>
        <w:rPr>
          <w:spacing w:val="-4"/>
          <w:sz w:val="25"/>
        </w:rPr>
        <w:t xml:space="preserve">experience </w:t>
      </w:r>
      <w:r>
        <w:rPr>
          <w:sz w:val="25"/>
        </w:rPr>
        <w:t>demands</w:t>
      </w:r>
      <w:r>
        <w:rPr>
          <w:spacing w:val="-6"/>
          <w:sz w:val="25"/>
        </w:rPr>
        <w:t xml:space="preserve"> </w:t>
      </w:r>
      <w:r>
        <w:rPr>
          <w:sz w:val="25"/>
        </w:rPr>
        <w:t>efficient</w:t>
      </w:r>
      <w:r>
        <w:rPr>
          <w:spacing w:val="-7"/>
          <w:sz w:val="25"/>
        </w:rPr>
        <w:t xml:space="preserve"> </w:t>
      </w:r>
      <w:r>
        <w:rPr>
          <w:sz w:val="25"/>
        </w:rPr>
        <w:t>management of</w:t>
      </w:r>
      <w:r>
        <w:rPr>
          <w:spacing w:val="-13"/>
          <w:sz w:val="25"/>
        </w:rPr>
        <w:t xml:space="preserve"> </w:t>
      </w:r>
      <w:r>
        <w:rPr>
          <w:sz w:val="25"/>
        </w:rPr>
        <w:t>sprite</w:t>
      </w:r>
      <w:r>
        <w:rPr>
          <w:spacing w:val="-15"/>
          <w:sz w:val="25"/>
        </w:rPr>
        <w:t xml:space="preserve"> </w:t>
      </w:r>
      <w:r>
        <w:rPr>
          <w:sz w:val="25"/>
        </w:rPr>
        <w:t>animations,</w:t>
      </w:r>
      <w:r>
        <w:rPr>
          <w:spacing w:val="-7"/>
          <w:sz w:val="25"/>
        </w:rPr>
        <w:t xml:space="preserve"> </w:t>
      </w:r>
      <w:r>
        <w:rPr>
          <w:sz w:val="25"/>
        </w:rPr>
        <w:t>texture</w:t>
      </w:r>
      <w:r>
        <w:rPr>
          <w:spacing w:val="-15"/>
          <w:sz w:val="25"/>
        </w:rPr>
        <w:t xml:space="preserve"> </w:t>
      </w:r>
      <w:r>
        <w:rPr>
          <w:sz w:val="25"/>
        </w:rPr>
        <w:t>rendering,</w:t>
      </w:r>
      <w:r>
        <w:rPr>
          <w:spacing w:val="-12"/>
          <w:sz w:val="25"/>
        </w:rPr>
        <w:t xml:space="preserve"> </w:t>
      </w:r>
      <w:r>
        <w:rPr>
          <w:sz w:val="25"/>
        </w:rPr>
        <w:t>combat</w:t>
      </w:r>
      <w:r>
        <w:rPr>
          <w:spacing w:val="-9"/>
          <w:sz w:val="25"/>
        </w:rPr>
        <w:t xml:space="preserve"> </w:t>
      </w:r>
      <w:r>
        <w:rPr>
          <w:sz w:val="25"/>
        </w:rPr>
        <w:t>mechanics, and immersive audiovisual feedback.</w:t>
      </w:r>
    </w:p>
    <w:p w14:paraId="117146B7">
      <w:pPr>
        <w:spacing w:before="238" w:line="230" w:lineRule="auto"/>
        <w:ind w:left="165" w:right="731" w:firstLine="0"/>
        <w:jc w:val="both"/>
        <w:rPr>
          <w:sz w:val="25"/>
        </w:rPr>
      </w:pPr>
      <w:r>
        <w:rPr>
          <w:sz w:val="25"/>
        </w:rPr>
        <w:t>To</w:t>
      </w:r>
      <w:r>
        <w:rPr>
          <w:spacing w:val="-16"/>
          <w:sz w:val="25"/>
        </w:rPr>
        <w:t xml:space="preserve"> </w:t>
      </w:r>
      <w:r>
        <w:rPr>
          <w:sz w:val="25"/>
        </w:rPr>
        <w:t>address</w:t>
      </w:r>
      <w:r>
        <w:rPr>
          <w:spacing w:val="-16"/>
          <w:sz w:val="25"/>
        </w:rPr>
        <w:t xml:space="preserve"> </w:t>
      </w:r>
      <w:r>
        <w:rPr>
          <w:sz w:val="25"/>
        </w:rPr>
        <w:t>these</w:t>
      </w:r>
      <w:r>
        <w:rPr>
          <w:spacing w:val="-15"/>
          <w:sz w:val="25"/>
        </w:rPr>
        <w:t xml:space="preserve"> </w:t>
      </w:r>
      <w:r>
        <w:rPr>
          <w:sz w:val="25"/>
        </w:rPr>
        <w:t>challenges,</w:t>
      </w:r>
      <w:r>
        <w:rPr>
          <w:spacing w:val="-16"/>
          <w:sz w:val="25"/>
        </w:rPr>
        <w:t xml:space="preserve"> </w:t>
      </w:r>
      <w:r>
        <w:rPr>
          <w:sz w:val="25"/>
        </w:rPr>
        <w:t>this</w:t>
      </w:r>
      <w:r>
        <w:rPr>
          <w:spacing w:val="-16"/>
          <w:sz w:val="25"/>
        </w:rPr>
        <w:t xml:space="preserve"> </w:t>
      </w:r>
      <w:r>
        <w:rPr>
          <w:sz w:val="25"/>
        </w:rPr>
        <w:t>project</w:t>
      </w:r>
      <w:r>
        <w:rPr>
          <w:spacing w:val="-15"/>
          <w:sz w:val="25"/>
        </w:rPr>
        <w:t xml:space="preserve"> </w:t>
      </w:r>
      <w:r>
        <w:rPr>
          <w:sz w:val="25"/>
        </w:rPr>
        <w:t>introduces</w:t>
      </w:r>
      <w:r>
        <w:rPr>
          <w:spacing w:val="-16"/>
          <w:sz w:val="25"/>
        </w:rPr>
        <w:t xml:space="preserve"> </w:t>
      </w:r>
      <w:r>
        <w:rPr>
          <w:sz w:val="25"/>
        </w:rPr>
        <w:t>a</w:t>
      </w:r>
      <w:r>
        <w:rPr>
          <w:spacing w:val="-15"/>
          <w:sz w:val="25"/>
        </w:rPr>
        <w:t xml:space="preserve"> </w:t>
      </w:r>
      <w:r>
        <w:rPr>
          <w:sz w:val="25"/>
        </w:rPr>
        <w:t>custom-built</w:t>
      </w:r>
      <w:r>
        <w:rPr>
          <w:spacing w:val="-16"/>
          <w:sz w:val="25"/>
        </w:rPr>
        <w:t xml:space="preserve"> </w:t>
      </w:r>
      <w:r>
        <w:rPr>
          <w:sz w:val="25"/>
        </w:rPr>
        <w:t>2D</w:t>
      </w:r>
      <w:r>
        <w:rPr>
          <w:spacing w:val="-16"/>
          <w:sz w:val="25"/>
        </w:rPr>
        <w:t xml:space="preserve"> </w:t>
      </w:r>
      <w:r>
        <w:rPr>
          <w:sz w:val="25"/>
        </w:rPr>
        <w:t>Beat</w:t>
      </w:r>
      <w:r>
        <w:rPr>
          <w:spacing w:val="-15"/>
          <w:sz w:val="25"/>
        </w:rPr>
        <w:t xml:space="preserve"> </w:t>
      </w:r>
      <w:r>
        <w:rPr>
          <w:sz w:val="25"/>
        </w:rPr>
        <w:t>'Em</w:t>
      </w:r>
      <w:r>
        <w:rPr>
          <w:spacing w:val="-16"/>
          <w:sz w:val="25"/>
        </w:rPr>
        <w:t xml:space="preserve"> </w:t>
      </w:r>
      <w:r>
        <w:rPr>
          <w:sz w:val="25"/>
        </w:rPr>
        <w:t>Up</w:t>
      </w:r>
      <w:r>
        <w:rPr>
          <w:spacing w:val="-16"/>
          <w:sz w:val="25"/>
        </w:rPr>
        <w:t xml:space="preserve"> </w:t>
      </w:r>
      <w:r>
        <w:rPr>
          <w:sz w:val="25"/>
        </w:rPr>
        <w:t>fighting game developed using Object-Oriented Programming principles and modern graphics programming techniques. The</w:t>
      </w:r>
      <w:r>
        <w:rPr>
          <w:spacing w:val="-4"/>
          <w:sz w:val="25"/>
        </w:rPr>
        <w:t xml:space="preserve"> </w:t>
      </w:r>
      <w:r>
        <w:rPr>
          <w:sz w:val="25"/>
        </w:rPr>
        <w:t>system utilizes</w:t>
      </w:r>
      <w:r>
        <w:rPr>
          <w:spacing w:val="-4"/>
          <w:sz w:val="25"/>
        </w:rPr>
        <w:t xml:space="preserve"> </w:t>
      </w:r>
      <w:r>
        <w:rPr>
          <w:sz w:val="25"/>
        </w:rPr>
        <w:t>OpenGL</w:t>
      </w:r>
      <w:r>
        <w:rPr>
          <w:spacing w:val="-7"/>
          <w:sz w:val="25"/>
        </w:rPr>
        <w:t xml:space="preserve"> </w:t>
      </w:r>
      <w:r>
        <w:rPr>
          <w:sz w:val="25"/>
        </w:rPr>
        <w:t>for</w:t>
      </w:r>
      <w:r>
        <w:rPr>
          <w:spacing w:val="-9"/>
          <w:sz w:val="25"/>
        </w:rPr>
        <w:t xml:space="preserve"> </w:t>
      </w:r>
      <w:r>
        <w:rPr>
          <w:sz w:val="25"/>
        </w:rPr>
        <w:t>real-time</w:t>
      </w:r>
      <w:r>
        <w:rPr>
          <w:spacing w:val="-1"/>
          <w:sz w:val="25"/>
        </w:rPr>
        <w:t xml:space="preserve"> </w:t>
      </w:r>
      <w:r>
        <w:rPr>
          <w:sz w:val="25"/>
        </w:rPr>
        <w:t>rendering,</w:t>
      </w:r>
      <w:r>
        <w:rPr>
          <w:spacing w:val="-3"/>
          <w:sz w:val="25"/>
        </w:rPr>
        <w:t xml:space="preserve"> </w:t>
      </w:r>
      <w:r>
        <w:rPr>
          <w:sz w:val="25"/>
        </w:rPr>
        <w:t>GLFW</w:t>
      </w:r>
      <w:r>
        <w:rPr>
          <w:spacing w:val="-6"/>
          <w:sz w:val="25"/>
        </w:rPr>
        <w:t xml:space="preserve"> </w:t>
      </w:r>
      <w:r>
        <w:rPr>
          <w:sz w:val="25"/>
        </w:rPr>
        <w:t>for window</w:t>
      </w:r>
      <w:r>
        <w:rPr>
          <w:spacing w:val="-16"/>
          <w:sz w:val="25"/>
        </w:rPr>
        <w:t xml:space="preserve"> </w:t>
      </w:r>
      <w:r>
        <w:rPr>
          <w:sz w:val="25"/>
        </w:rPr>
        <w:t>and</w:t>
      </w:r>
      <w:r>
        <w:rPr>
          <w:spacing w:val="-16"/>
          <w:sz w:val="25"/>
        </w:rPr>
        <w:t xml:space="preserve"> </w:t>
      </w:r>
      <w:r>
        <w:rPr>
          <w:sz w:val="25"/>
        </w:rPr>
        <w:t>input</w:t>
      </w:r>
      <w:r>
        <w:rPr>
          <w:spacing w:val="-15"/>
          <w:sz w:val="25"/>
        </w:rPr>
        <w:t xml:space="preserve"> </w:t>
      </w:r>
      <w:r>
        <w:rPr>
          <w:sz w:val="25"/>
        </w:rPr>
        <w:t>management,</w:t>
      </w:r>
      <w:r>
        <w:rPr>
          <w:spacing w:val="-16"/>
          <w:sz w:val="25"/>
        </w:rPr>
        <w:t xml:space="preserve"> </w:t>
      </w:r>
      <w:r>
        <w:rPr>
          <w:sz w:val="25"/>
        </w:rPr>
        <w:t>GLAD</w:t>
      </w:r>
      <w:r>
        <w:rPr>
          <w:spacing w:val="-16"/>
          <w:sz w:val="25"/>
        </w:rPr>
        <w:t xml:space="preserve"> </w:t>
      </w:r>
      <w:r>
        <w:rPr>
          <w:sz w:val="25"/>
        </w:rPr>
        <w:t>for</w:t>
      </w:r>
      <w:r>
        <w:rPr>
          <w:spacing w:val="-15"/>
          <w:sz w:val="25"/>
        </w:rPr>
        <w:t xml:space="preserve"> </w:t>
      </w:r>
      <w:r>
        <w:rPr>
          <w:sz w:val="25"/>
        </w:rPr>
        <w:t>OpenGL</w:t>
      </w:r>
      <w:r>
        <w:rPr>
          <w:spacing w:val="-16"/>
          <w:sz w:val="25"/>
        </w:rPr>
        <w:t xml:space="preserve"> </w:t>
      </w:r>
      <w:r>
        <w:rPr>
          <w:sz w:val="25"/>
        </w:rPr>
        <w:t>function</w:t>
      </w:r>
      <w:r>
        <w:rPr>
          <w:spacing w:val="-15"/>
          <w:sz w:val="25"/>
        </w:rPr>
        <w:t xml:space="preserve"> </w:t>
      </w:r>
      <w:r>
        <w:rPr>
          <w:sz w:val="25"/>
        </w:rPr>
        <w:t>loading,</w:t>
      </w:r>
      <w:r>
        <w:rPr>
          <w:spacing w:val="-16"/>
          <w:sz w:val="25"/>
        </w:rPr>
        <w:t xml:space="preserve"> </w:t>
      </w:r>
      <w:r>
        <w:rPr>
          <w:sz w:val="25"/>
        </w:rPr>
        <w:t>and</w:t>
      </w:r>
      <w:r>
        <w:rPr>
          <w:spacing w:val="-16"/>
          <w:sz w:val="25"/>
        </w:rPr>
        <w:t xml:space="preserve"> </w:t>
      </w:r>
      <w:r>
        <w:rPr>
          <w:sz w:val="25"/>
        </w:rPr>
        <w:t>STB</w:t>
      </w:r>
      <w:r>
        <w:rPr>
          <w:spacing w:val="-15"/>
          <w:sz w:val="25"/>
        </w:rPr>
        <w:t xml:space="preserve"> </w:t>
      </w:r>
      <w:r>
        <w:rPr>
          <w:sz w:val="25"/>
        </w:rPr>
        <w:t>libraries</w:t>
      </w:r>
      <w:r>
        <w:rPr>
          <w:spacing w:val="-16"/>
          <w:sz w:val="25"/>
        </w:rPr>
        <w:t xml:space="preserve"> </w:t>
      </w:r>
      <w:r>
        <w:rPr>
          <w:sz w:val="25"/>
        </w:rPr>
        <w:t>for texture processing. Character sprites and animation sheets are designed using Piskel and integrated</w:t>
      </w:r>
      <w:r>
        <w:rPr>
          <w:spacing w:val="-14"/>
          <w:sz w:val="25"/>
        </w:rPr>
        <w:t xml:space="preserve"> </w:t>
      </w:r>
      <w:r>
        <w:rPr>
          <w:sz w:val="25"/>
        </w:rPr>
        <w:t>into</w:t>
      </w:r>
      <w:r>
        <w:rPr>
          <w:spacing w:val="-20"/>
          <w:sz w:val="25"/>
        </w:rPr>
        <w:t xml:space="preserve"> </w:t>
      </w:r>
      <w:r>
        <w:rPr>
          <w:sz w:val="25"/>
        </w:rPr>
        <w:t>the</w:t>
      </w:r>
      <w:r>
        <w:rPr>
          <w:spacing w:val="-15"/>
          <w:sz w:val="25"/>
        </w:rPr>
        <w:t xml:space="preserve"> </w:t>
      </w:r>
      <w:r>
        <w:rPr>
          <w:sz w:val="25"/>
        </w:rPr>
        <w:t>game</w:t>
      </w:r>
      <w:r>
        <w:rPr>
          <w:spacing w:val="-18"/>
          <w:sz w:val="25"/>
        </w:rPr>
        <w:t xml:space="preserve"> </w:t>
      </w:r>
      <w:r>
        <w:rPr>
          <w:sz w:val="25"/>
        </w:rPr>
        <w:t>engine</w:t>
      </w:r>
      <w:r>
        <w:rPr>
          <w:spacing w:val="-15"/>
          <w:sz w:val="25"/>
        </w:rPr>
        <w:t xml:space="preserve"> </w:t>
      </w:r>
      <w:r>
        <w:rPr>
          <w:sz w:val="25"/>
        </w:rPr>
        <w:t>through</w:t>
      </w:r>
      <w:r>
        <w:rPr>
          <w:spacing w:val="-12"/>
          <w:sz w:val="25"/>
        </w:rPr>
        <w:t xml:space="preserve"> </w:t>
      </w:r>
      <w:r>
        <w:rPr>
          <w:sz w:val="25"/>
        </w:rPr>
        <w:t>an</w:t>
      </w:r>
      <w:r>
        <w:rPr>
          <w:spacing w:val="-18"/>
          <w:sz w:val="25"/>
        </w:rPr>
        <w:t xml:space="preserve"> </w:t>
      </w:r>
      <w:r>
        <w:rPr>
          <w:sz w:val="25"/>
        </w:rPr>
        <w:t>efficient</w:t>
      </w:r>
      <w:r>
        <w:rPr>
          <w:spacing w:val="-4"/>
          <w:sz w:val="25"/>
        </w:rPr>
        <w:t xml:space="preserve"> </w:t>
      </w:r>
      <w:r>
        <w:rPr>
          <w:sz w:val="25"/>
        </w:rPr>
        <w:t>sprite-based</w:t>
      </w:r>
      <w:r>
        <w:rPr>
          <w:spacing w:val="-5"/>
          <w:sz w:val="25"/>
        </w:rPr>
        <w:t xml:space="preserve"> </w:t>
      </w:r>
      <w:r>
        <w:rPr>
          <w:sz w:val="25"/>
        </w:rPr>
        <w:t>animation</w:t>
      </w:r>
      <w:r>
        <w:rPr>
          <w:spacing w:val="-7"/>
          <w:sz w:val="25"/>
        </w:rPr>
        <w:t xml:space="preserve"> </w:t>
      </w:r>
      <w:r>
        <w:rPr>
          <w:sz w:val="25"/>
        </w:rPr>
        <w:t>framework.</w:t>
      </w:r>
    </w:p>
    <w:p w14:paraId="60E556DA">
      <w:pPr>
        <w:spacing w:before="233" w:line="230" w:lineRule="auto"/>
        <w:ind w:left="165" w:right="728" w:firstLine="0"/>
        <w:jc w:val="both"/>
        <w:rPr>
          <w:sz w:val="25"/>
        </w:rPr>
      </w:pPr>
      <w:r>
        <w:rPr>
          <w:sz w:val="25"/>
        </w:rPr>
        <w:t>The game implements modular character classes, enemy AI</w:t>
      </w:r>
      <w:r>
        <w:rPr>
          <w:spacing w:val="-6"/>
          <w:sz w:val="25"/>
        </w:rPr>
        <w:t xml:space="preserve"> </w:t>
      </w:r>
      <w:r>
        <w:rPr>
          <w:sz w:val="25"/>
        </w:rPr>
        <w:t xml:space="preserve">behaviors, collision detection systems, health management mechanics, and frame-based animation controllers to create dynamic combat interactions. Additionally, texture mapping and audio integration are employed to provide an immersive gameplay experience. The resulting application demonstrates the practical application of intermediate C/C++ programming concepts, </w:t>
      </w:r>
      <w:r>
        <w:rPr>
          <w:spacing w:val="-2"/>
          <w:sz w:val="25"/>
        </w:rPr>
        <w:t>software</w:t>
      </w:r>
      <w:r>
        <w:rPr>
          <w:spacing w:val="-13"/>
          <w:sz w:val="25"/>
        </w:rPr>
        <w:t xml:space="preserve"> </w:t>
      </w:r>
      <w:r>
        <w:rPr>
          <w:spacing w:val="-2"/>
          <w:sz w:val="25"/>
        </w:rPr>
        <w:t>engineering</w:t>
      </w:r>
      <w:r>
        <w:rPr>
          <w:spacing w:val="-6"/>
          <w:sz w:val="25"/>
        </w:rPr>
        <w:t xml:space="preserve"> </w:t>
      </w:r>
      <w:r>
        <w:rPr>
          <w:spacing w:val="-2"/>
          <w:sz w:val="25"/>
        </w:rPr>
        <w:t>principles,</w:t>
      </w:r>
      <w:r>
        <w:rPr>
          <w:spacing w:val="-3"/>
          <w:sz w:val="25"/>
        </w:rPr>
        <w:t xml:space="preserve"> </w:t>
      </w:r>
      <w:r>
        <w:rPr>
          <w:spacing w:val="-2"/>
          <w:sz w:val="25"/>
        </w:rPr>
        <w:t>and</w:t>
      </w:r>
      <w:r>
        <w:rPr>
          <w:spacing w:val="-10"/>
          <w:sz w:val="25"/>
        </w:rPr>
        <w:t xml:space="preserve"> </w:t>
      </w:r>
      <w:r>
        <w:rPr>
          <w:spacing w:val="-2"/>
          <w:sz w:val="25"/>
        </w:rPr>
        <w:t>computer</w:t>
      </w:r>
      <w:r>
        <w:rPr>
          <w:spacing w:val="-5"/>
          <w:sz w:val="25"/>
        </w:rPr>
        <w:t xml:space="preserve"> </w:t>
      </w:r>
      <w:r>
        <w:rPr>
          <w:spacing w:val="-2"/>
          <w:sz w:val="25"/>
        </w:rPr>
        <w:t>graphics</w:t>
      </w:r>
      <w:r>
        <w:rPr>
          <w:spacing w:val="-9"/>
          <w:sz w:val="25"/>
        </w:rPr>
        <w:t xml:space="preserve"> </w:t>
      </w:r>
      <w:r>
        <w:rPr>
          <w:spacing w:val="-2"/>
          <w:sz w:val="25"/>
        </w:rPr>
        <w:t>techniques in</w:t>
      </w:r>
      <w:r>
        <w:rPr>
          <w:spacing w:val="-13"/>
          <w:sz w:val="25"/>
        </w:rPr>
        <w:t xml:space="preserve"> </w:t>
      </w:r>
      <w:r>
        <w:rPr>
          <w:spacing w:val="-2"/>
          <w:sz w:val="25"/>
        </w:rPr>
        <w:t>the</w:t>
      </w:r>
      <w:r>
        <w:rPr>
          <w:spacing w:val="-11"/>
          <w:sz w:val="25"/>
        </w:rPr>
        <w:t xml:space="preserve"> </w:t>
      </w:r>
      <w:r>
        <w:rPr>
          <w:spacing w:val="-2"/>
          <w:sz w:val="25"/>
        </w:rPr>
        <w:t>development</w:t>
      </w:r>
      <w:r>
        <w:rPr>
          <w:spacing w:val="-3"/>
          <w:sz w:val="25"/>
        </w:rPr>
        <w:t xml:space="preserve"> </w:t>
      </w:r>
      <w:r>
        <w:rPr>
          <w:spacing w:val="-2"/>
          <w:sz w:val="25"/>
        </w:rPr>
        <w:t>of</w:t>
      </w:r>
      <w:r>
        <w:rPr>
          <w:spacing w:val="-12"/>
          <w:sz w:val="25"/>
        </w:rPr>
        <w:t xml:space="preserve"> </w:t>
      </w:r>
      <w:r>
        <w:rPr>
          <w:spacing w:val="-2"/>
          <w:sz w:val="25"/>
        </w:rPr>
        <w:t xml:space="preserve">an </w:t>
      </w:r>
      <w:r>
        <w:rPr>
          <w:sz w:val="25"/>
        </w:rPr>
        <w:t>interactive entertainment system.</w:t>
      </w:r>
    </w:p>
    <w:p w14:paraId="32E36EF8">
      <w:pPr>
        <w:spacing w:after="0" w:line="230" w:lineRule="auto"/>
        <w:jc w:val="both"/>
        <w:rPr>
          <w:sz w:val="25"/>
        </w:rPr>
        <w:sectPr>
          <w:pgSz w:w="11910" w:h="16840"/>
          <w:pgMar w:top="320" w:right="708" w:bottom="280" w:left="1275" w:header="720" w:footer="720" w:gutter="0"/>
          <w:pgNumType w:fmt="decimal"/>
          <w:cols w:space="720" w:num="1"/>
        </w:sectPr>
      </w:pPr>
    </w:p>
    <w:p w14:paraId="64E10AA3">
      <w:pPr>
        <w:spacing w:line="240" w:lineRule="auto"/>
        <w:ind w:left="8217" w:right="0" w:firstLine="0"/>
        <w:rPr>
          <w:sz w:val="20"/>
        </w:rPr>
      </w:pPr>
      <w:r>
        <w:rPr>
          <w:sz w:val="20"/>
        </w:rPr>
        <w:drawing>
          <wp:inline distT="0" distB="0" distL="0" distR="0">
            <wp:extent cx="601980" cy="75247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02386" cy="752855"/>
                    </a:xfrm>
                    <a:prstGeom prst="rect">
                      <a:avLst/>
                    </a:prstGeom>
                  </pic:spPr>
                </pic:pic>
              </a:graphicData>
            </a:graphic>
          </wp:inline>
        </w:drawing>
      </w:r>
    </w:p>
    <w:p w14:paraId="6666E7E3">
      <w:pPr>
        <w:spacing w:before="30"/>
        <w:ind w:left="165" w:right="0" w:firstLine="0"/>
        <w:jc w:val="left"/>
        <w:rPr>
          <w:sz w:val="25"/>
        </w:rPr>
      </w:pPr>
      <w:r>
        <w:rPr>
          <w:b/>
          <w:color w:val="0000FF"/>
          <w:spacing w:val="-4"/>
          <w:sz w:val="25"/>
        </w:rPr>
        <w:t>Data:</w:t>
      </w:r>
      <w:r>
        <w:rPr>
          <w:b/>
          <w:color w:val="0000FF"/>
          <w:spacing w:val="-14"/>
          <w:sz w:val="25"/>
        </w:rPr>
        <w:t xml:space="preserve"> </w:t>
      </w:r>
      <w:r>
        <w:rPr>
          <w:color w:val="0000FF"/>
          <w:spacing w:val="-4"/>
          <w:sz w:val="25"/>
        </w:rPr>
        <w:t>Consider</w:t>
      </w:r>
      <w:r>
        <w:rPr>
          <w:color w:val="0000FF"/>
          <w:spacing w:val="-13"/>
          <w:sz w:val="25"/>
        </w:rPr>
        <w:t xml:space="preserve"> </w:t>
      </w:r>
      <w:r>
        <w:rPr>
          <w:color w:val="1111FF"/>
          <w:spacing w:val="-4"/>
          <w:sz w:val="25"/>
        </w:rPr>
        <w:t>the</w:t>
      </w:r>
      <w:r>
        <w:rPr>
          <w:color w:val="1111FF"/>
          <w:spacing w:val="-15"/>
          <w:sz w:val="25"/>
        </w:rPr>
        <w:t xml:space="preserve"> </w:t>
      </w:r>
      <w:r>
        <w:rPr>
          <w:color w:val="0000FF"/>
          <w:spacing w:val="-4"/>
          <w:sz w:val="25"/>
        </w:rPr>
        <w:t>folder</w:t>
      </w:r>
      <w:r>
        <w:rPr>
          <w:color w:val="0000FF"/>
          <w:spacing w:val="-11"/>
          <w:sz w:val="25"/>
        </w:rPr>
        <w:t xml:space="preserve"> </w:t>
      </w:r>
      <w:r>
        <w:rPr>
          <w:color w:val="0000FF"/>
          <w:spacing w:val="-4"/>
          <w:sz w:val="25"/>
        </w:rPr>
        <w:t>“Data</w:t>
      </w:r>
      <w:r>
        <w:rPr>
          <w:color w:val="0000FF"/>
          <w:spacing w:val="-31"/>
          <w:sz w:val="25"/>
        </w:rPr>
        <w:t xml:space="preserve"> </w:t>
      </w:r>
      <w:r>
        <w:rPr>
          <w:color w:val="0000FF"/>
          <w:spacing w:val="-4"/>
          <w:sz w:val="25"/>
        </w:rPr>
        <w:t>I”</w:t>
      </w:r>
      <w:r>
        <w:rPr>
          <w:color w:val="0000FF"/>
          <w:spacing w:val="-13"/>
          <w:sz w:val="25"/>
        </w:rPr>
        <w:t xml:space="preserve"> </w:t>
      </w:r>
      <w:r>
        <w:rPr>
          <w:color w:val="0000FF"/>
          <w:spacing w:val="-4"/>
          <w:sz w:val="25"/>
        </w:rPr>
        <w:t>provided</w:t>
      </w:r>
      <w:r>
        <w:rPr>
          <w:color w:val="0000FF"/>
          <w:spacing w:val="-12"/>
          <w:sz w:val="25"/>
        </w:rPr>
        <w:t xml:space="preserve"> </w:t>
      </w:r>
      <w:r>
        <w:rPr>
          <w:color w:val="0000FF"/>
          <w:spacing w:val="-4"/>
          <w:sz w:val="25"/>
        </w:rPr>
        <w:t>along</w:t>
      </w:r>
      <w:r>
        <w:rPr>
          <w:color w:val="0000FF"/>
          <w:spacing w:val="-15"/>
          <w:sz w:val="25"/>
        </w:rPr>
        <w:t xml:space="preserve"> </w:t>
      </w:r>
      <w:r>
        <w:rPr>
          <w:color w:val="0000FF"/>
          <w:spacing w:val="-4"/>
          <w:sz w:val="25"/>
        </w:rPr>
        <w:t>with</w:t>
      </w:r>
      <w:r>
        <w:rPr>
          <w:color w:val="0000FF"/>
          <w:spacing w:val="-14"/>
          <w:sz w:val="25"/>
        </w:rPr>
        <w:t xml:space="preserve"> </w:t>
      </w:r>
      <w:r>
        <w:rPr>
          <w:color w:val="0101FF"/>
          <w:spacing w:val="-4"/>
          <w:sz w:val="25"/>
        </w:rPr>
        <w:t>this</w:t>
      </w:r>
      <w:r>
        <w:rPr>
          <w:color w:val="0101FF"/>
          <w:spacing w:val="-13"/>
          <w:sz w:val="25"/>
        </w:rPr>
        <w:t xml:space="preserve"> </w:t>
      </w:r>
      <w:r>
        <w:rPr>
          <w:color w:val="0000FF"/>
          <w:spacing w:val="-4"/>
          <w:sz w:val="25"/>
        </w:rPr>
        <w:t>assignment.</w:t>
      </w:r>
    </w:p>
    <w:tbl>
      <w:tblPr>
        <w:tblStyle w:val="4"/>
        <w:tblW w:w="0" w:type="auto"/>
        <w:tblInd w:w="10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109"/>
        <w:gridCol w:w="810"/>
        <w:gridCol w:w="810"/>
        <w:gridCol w:w="1065"/>
      </w:tblGrid>
      <w:tr w14:paraId="71ECF3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2" w:hRule="atLeast"/>
        </w:trPr>
        <w:tc>
          <w:tcPr>
            <w:tcW w:w="7109" w:type="dxa"/>
          </w:tcPr>
          <w:p w14:paraId="4B2C0C39">
            <w:pPr>
              <w:pStyle w:val="10"/>
              <w:spacing w:line="240" w:lineRule="auto"/>
              <w:ind w:left="0"/>
              <w:jc w:val="left"/>
              <w:rPr>
                <w:sz w:val="24"/>
              </w:rPr>
            </w:pPr>
          </w:p>
        </w:tc>
        <w:tc>
          <w:tcPr>
            <w:tcW w:w="810" w:type="dxa"/>
          </w:tcPr>
          <w:p w14:paraId="14DFFB40">
            <w:pPr>
              <w:pStyle w:val="10"/>
              <w:ind w:right="4"/>
              <w:rPr>
                <w:b/>
                <w:sz w:val="25"/>
              </w:rPr>
            </w:pPr>
            <w:r>
              <w:rPr>
                <w:b/>
                <w:spacing w:val="-5"/>
                <w:sz w:val="25"/>
              </w:rPr>
              <w:t>COs</w:t>
            </w:r>
          </w:p>
        </w:tc>
        <w:tc>
          <w:tcPr>
            <w:tcW w:w="810" w:type="dxa"/>
          </w:tcPr>
          <w:p w14:paraId="48C04A5F">
            <w:pPr>
              <w:pStyle w:val="10"/>
              <w:ind w:right="1"/>
              <w:rPr>
                <w:b/>
                <w:sz w:val="25"/>
              </w:rPr>
            </w:pPr>
            <w:r>
              <w:rPr>
                <w:b/>
                <w:spacing w:val="-5"/>
                <w:sz w:val="25"/>
              </w:rPr>
              <w:t>POs</w:t>
            </w:r>
          </w:p>
        </w:tc>
        <w:tc>
          <w:tcPr>
            <w:tcW w:w="1065" w:type="dxa"/>
          </w:tcPr>
          <w:p w14:paraId="79858BF1">
            <w:pPr>
              <w:pStyle w:val="10"/>
              <w:ind w:left="21" w:right="15"/>
              <w:rPr>
                <w:b/>
                <w:sz w:val="25"/>
              </w:rPr>
            </w:pPr>
            <w:r>
              <w:rPr>
                <w:b/>
                <w:spacing w:val="-2"/>
                <w:sz w:val="25"/>
              </w:rPr>
              <w:t>*DTLs</w:t>
            </w:r>
          </w:p>
        </w:tc>
      </w:tr>
      <w:tr w14:paraId="146AB2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88" w:hRule="atLeast"/>
        </w:trPr>
        <w:tc>
          <w:tcPr>
            <w:tcW w:w="7109" w:type="dxa"/>
          </w:tcPr>
          <w:p w14:paraId="03DDD554">
            <w:pPr>
              <w:pStyle w:val="10"/>
              <w:spacing w:before="9" w:line="220" w:lineRule="auto"/>
              <w:ind w:left="118" w:right="99" w:firstLine="7"/>
              <w:jc w:val="both"/>
              <w:rPr>
                <w:sz w:val="25"/>
              </w:rPr>
            </w:pPr>
            <w:r>
              <w:rPr>
                <w:sz w:val="25"/>
              </w:rPr>
              <w:t xml:space="preserve">Use intermediate C/C++ programming concepts, Object-Oriented Programming, and graphics libraries to develop a 2D Beat ’Em Up </w:t>
            </w:r>
            <w:r>
              <w:rPr>
                <w:spacing w:val="-2"/>
                <w:sz w:val="25"/>
              </w:rPr>
              <w:t>fighting</w:t>
            </w:r>
            <w:r>
              <w:rPr>
                <w:spacing w:val="-14"/>
                <w:sz w:val="25"/>
              </w:rPr>
              <w:t xml:space="preserve"> </w:t>
            </w:r>
            <w:r>
              <w:rPr>
                <w:spacing w:val="-2"/>
                <w:sz w:val="25"/>
              </w:rPr>
              <w:t>game</w:t>
            </w:r>
            <w:r>
              <w:rPr>
                <w:spacing w:val="-14"/>
                <w:sz w:val="25"/>
              </w:rPr>
              <w:t xml:space="preserve"> </w:t>
            </w:r>
            <w:r>
              <w:rPr>
                <w:spacing w:val="-2"/>
                <w:sz w:val="25"/>
              </w:rPr>
              <w:t>with</w:t>
            </w:r>
            <w:r>
              <w:rPr>
                <w:spacing w:val="-13"/>
                <w:sz w:val="25"/>
              </w:rPr>
              <w:t xml:space="preserve"> </w:t>
            </w:r>
            <w:r>
              <w:rPr>
                <w:spacing w:val="-2"/>
                <w:sz w:val="25"/>
              </w:rPr>
              <w:t>real-time</w:t>
            </w:r>
            <w:r>
              <w:rPr>
                <w:spacing w:val="-10"/>
                <w:sz w:val="25"/>
              </w:rPr>
              <w:t xml:space="preserve"> </w:t>
            </w:r>
            <w:r>
              <w:rPr>
                <w:spacing w:val="-2"/>
                <w:sz w:val="25"/>
              </w:rPr>
              <w:t>rendering,</w:t>
            </w:r>
            <w:r>
              <w:rPr>
                <w:spacing w:val="-11"/>
                <w:sz w:val="25"/>
              </w:rPr>
              <w:t xml:space="preserve"> </w:t>
            </w:r>
            <w:r>
              <w:rPr>
                <w:spacing w:val="-2"/>
                <w:sz w:val="25"/>
              </w:rPr>
              <w:t>animation,</w:t>
            </w:r>
            <w:r>
              <w:rPr>
                <w:spacing w:val="-9"/>
                <w:sz w:val="25"/>
              </w:rPr>
              <w:t xml:space="preserve"> </w:t>
            </w:r>
            <w:r>
              <w:rPr>
                <w:spacing w:val="-2"/>
                <w:sz w:val="25"/>
              </w:rPr>
              <w:t>collision</w:t>
            </w:r>
            <w:r>
              <w:rPr>
                <w:spacing w:val="-12"/>
                <w:sz w:val="25"/>
              </w:rPr>
              <w:t xml:space="preserve"> </w:t>
            </w:r>
            <w:r>
              <w:rPr>
                <w:spacing w:val="-2"/>
                <w:sz w:val="25"/>
              </w:rPr>
              <w:t xml:space="preserve">detection, </w:t>
            </w:r>
            <w:r>
              <w:rPr>
                <w:sz w:val="25"/>
              </w:rPr>
              <w:t>and combat mechanics.</w:t>
            </w:r>
          </w:p>
        </w:tc>
        <w:tc>
          <w:tcPr>
            <w:tcW w:w="810" w:type="dxa"/>
          </w:tcPr>
          <w:p w14:paraId="77E8803B">
            <w:pPr>
              <w:pStyle w:val="10"/>
              <w:spacing w:line="276" w:lineRule="exact"/>
              <w:rPr>
                <w:sz w:val="25"/>
              </w:rPr>
            </w:pPr>
            <w:r>
              <w:rPr>
                <w:spacing w:val="-5"/>
                <w:sz w:val="25"/>
              </w:rPr>
              <w:t>CO3</w:t>
            </w:r>
          </w:p>
        </w:tc>
        <w:tc>
          <w:tcPr>
            <w:tcW w:w="810" w:type="dxa"/>
          </w:tcPr>
          <w:p w14:paraId="08E572FE">
            <w:pPr>
              <w:pStyle w:val="10"/>
              <w:spacing w:line="276" w:lineRule="exact"/>
              <w:ind w:right="7"/>
              <w:rPr>
                <w:sz w:val="25"/>
              </w:rPr>
            </w:pPr>
            <w:r>
              <w:rPr>
                <w:spacing w:val="-5"/>
                <w:sz w:val="25"/>
              </w:rPr>
              <w:t>PO5</w:t>
            </w:r>
          </w:p>
        </w:tc>
        <w:tc>
          <w:tcPr>
            <w:tcW w:w="1065" w:type="dxa"/>
          </w:tcPr>
          <w:p w14:paraId="1B53D079">
            <w:pPr>
              <w:pStyle w:val="10"/>
              <w:spacing w:line="276" w:lineRule="exact"/>
              <w:ind w:left="21"/>
              <w:rPr>
                <w:sz w:val="25"/>
              </w:rPr>
            </w:pPr>
            <w:r>
              <w:rPr>
                <w:spacing w:val="-5"/>
                <w:sz w:val="25"/>
              </w:rPr>
              <w:t>C6</w:t>
            </w:r>
          </w:p>
        </w:tc>
      </w:tr>
      <w:tr w14:paraId="6DF439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35" w:hRule="atLeast"/>
        </w:trPr>
        <w:tc>
          <w:tcPr>
            <w:tcW w:w="7109" w:type="dxa"/>
          </w:tcPr>
          <w:p w14:paraId="0284A216">
            <w:pPr>
              <w:pStyle w:val="10"/>
              <w:spacing w:before="16" w:line="220" w:lineRule="auto"/>
              <w:ind w:left="118" w:right="147"/>
              <w:jc w:val="both"/>
              <w:rPr>
                <w:sz w:val="25"/>
              </w:rPr>
            </w:pPr>
            <w:r>
              <w:rPr>
                <w:b/>
                <w:sz w:val="25"/>
              </w:rPr>
              <w:t>Organize</w:t>
            </w:r>
            <w:r>
              <w:rPr>
                <w:b/>
                <w:spacing w:val="-1"/>
                <w:sz w:val="25"/>
              </w:rPr>
              <w:t xml:space="preserve"> </w:t>
            </w:r>
            <w:r>
              <w:rPr>
                <w:sz w:val="25"/>
              </w:rPr>
              <w:t>the</w:t>
            </w:r>
            <w:r>
              <w:rPr>
                <w:spacing w:val="-10"/>
                <w:sz w:val="25"/>
              </w:rPr>
              <w:t xml:space="preserve"> </w:t>
            </w:r>
            <w:r>
              <w:rPr>
                <w:sz w:val="25"/>
              </w:rPr>
              <w:t>project</w:t>
            </w:r>
            <w:r>
              <w:rPr>
                <w:spacing w:val="-5"/>
                <w:sz w:val="25"/>
              </w:rPr>
              <w:t xml:space="preserve"> </w:t>
            </w:r>
            <w:r>
              <w:rPr>
                <w:sz w:val="25"/>
              </w:rPr>
              <w:t>technical</w:t>
            </w:r>
            <w:r>
              <w:rPr>
                <w:spacing w:val="-2"/>
                <w:sz w:val="25"/>
              </w:rPr>
              <w:t xml:space="preserve"> </w:t>
            </w:r>
            <w:r>
              <w:rPr>
                <w:sz w:val="25"/>
              </w:rPr>
              <w:t>report</w:t>
            </w:r>
            <w:r>
              <w:rPr>
                <w:spacing w:val="-5"/>
                <w:sz w:val="25"/>
              </w:rPr>
              <w:t xml:space="preserve"> </w:t>
            </w:r>
            <w:r>
              <w:rPr>
                <w:sz w:val="25"/>
              </w:rPr>
              <w:t>and</w:t>
            </w:r>
            <w:r>
              <w:rPr>
                <w:spacing w:val="-16"/>
                <w:sz w:val="25"/>
              </w:rPr>
              <w:t xml:space="preserve"> </w:t>
            </w:r>
            <w:r>
              <w:rPr>
                <w:sz w:val="25"/>
              </w:rPr>
              <w:t>presentation</w:t>
            </w:r>
            <w:r>
              <w:rPr>
                <w:spacing w:val="-5"/>
                <w:sz w:val="25"/>
              </w:rPr>
              <w:t xml:space="preserve"> </w:t>
            </w:r>
            <w:r>
              <w:rPr>
                <w:sz w:val="25"/>
              </w:rPr>
              <w:t>effectively</w:t>
            </w:r>
            <w:r>
              <w:rPr>
                <w:spacing w:val="-6"/>
                <w:sz w:val="25"/>
              </w:rPr>
              <w:t xml:space="preserve"> </w:t>
            </w:r>
            <w:r>
              <w:rPr>
                <w:sz w:val="25"/>
              </w:rPr>
              <w:t>to communicate the game architecture, rendering pipeline, animation framework,</w:t>
            </w:r>
            <w:r>
              <w:rPr>
                <w:spacing w:val="-13"/>
                <w:sz w:val="25"/>
              </w:rPr>
              <w:t xml:space="preserve"> </w:t>
            </w:r>
            <w:r>
              <w:rPr>
                <w:sz w:val="25"/>
              </w:rPr>
              <w:t>and</w:t>
            </w:r>
            <w:r>
              <w:rPr>
                <w:spacing w:val="-20"/>
                <w:sz w:val="25"/>
              </w:rPr>
              <w:t xml:space="preserve"> </w:t>
            </w:r>
            <w:r>
              <w:rPr>
                <w:sz w:val="25"/>
              </w:rPr>
              <w:t>gameplay</w:t>
            </w:r>
            <w:r>
              <w:rPr>
                <w:spacing w:val="-8"/>
                <w:sz w:val="25"/>
              </w:rPr>
              <w:t xml:space="preserve"> </w:t>
            </w:r>
            <w:r>
              <w:rPr>
                <w:sz w:val="25"/>
              </w:rPr>
              <w:t>mechanics.</w:t>
            </w:r>
          </w:p>
        </w:tc>
        <w:tc>
          <w:tcPr>
            <w:tcW w:w="810" w:type="dxa"/>
          </w:tcPr>
          <w:p w14:paraId="507ACFDD">
            <w:pPr>
              <w:pStyle w:val="10"/>
              <w:spacing w:line="283" w:lineRule="exact"/>
              <w:rPr>
                <w:sz w:val="25"/>
              </w:rPr>
            </w:pPr>
            <w:r>
              <w:rPr>
                <w:spacing w:val="-5"/>
                <w:sz w:val="25"/>
              </w:rPr>
              <w:t>CO3</w:t>
            </w:r>
          </w:p>
        </w:tc>
        <w:tc>
          <w:tcPr>
            <w:tcW w:w="810" w:type="dxa"/>
          </w:tcPr>
          <w:p w14:paraId="1760ECFC">
            <w:pPr>
              <w:pStyle w:val="10"/>
              <w:spacing w:line="283" w:lineRule="exact"/>
              <w:ind w:right="2"/>
              <w:rPr>
                <w:sz w:val="25"/>
              </w:rPr>
            </w:pPr>
            <w:r>
              <w:rPr>
                <w:spacing w:val="-4"/>
                <w:sz w:val="25"/>
              </w:rPr>
              <w:t>PO10</w:t>
            </w:r>
          </w:p>
        </w:tc>
        <w:tc>
          <w:tcPr>
            <w:tcW w:w="1065" w:type="dxa"/>
          </w:tcPr>
          <w:p w14:paraId="01A7AD3A">
            <w:pPr>
              <w:pStyle w:val="10"/>
              <w:spacing w:line="283" w:lineRule="exact"/>
              <w:ind w:left="21"/>
              <w:rPr>
                <w:sz w:val="25"/>
              </w:rPr>
            </w:pPr>
            <w:r>
              <w:rPr>
                <w:spacing w:val="-5"/>
                <w:sz w:val="25"/>
              </w:rPr>
              <w:t>C6</w:t>
            </w:r>
          </w:p>
        </w:tc>
      </w:tr>
      <w:tr w14:paraId="390B6A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19" w:hRule="atLeast"/>
        </w:trPr>
        <w:tc>
          <w:tcPr>
            <w:tcW w:w="7109" w:type="dxa"/>
          </w:tcPr>
          <w:p w14:paraId="368A3C88">
            <w:pPr>
              <w:pStyle w:val="10"/>
              <w:spacing w:line="228" w:lineRule="auto"/>
              <w:ind w:left="118"/>
              <w:jc w:val="left"/>
              <w:rPr>
                <w:sz w:val="25"/>
              </w:rPr>
            </w:pPr>
            <w:r>
              <w:rPr>
                <w:sz w:val="25"/>
              </w:rPr>
              <w:t>Compute</w:t>
            </w:r>
            <w:r>
              <w:rPr>
                <w:spacing w:val="-6"/>
                <w:sz w:val="25"/>
              </w:rPr>
              <w:t xml:space="preserve"> </w:t>
            </w:r>
            <w:r>
              <w:rPr>
                <w:sz w:val="25"/>
              </w:rPr>
              <w:t>project</w:t>
            </w:r>
            <w:r>
              <w:rPr>
                <w:spacing w:val="-14"/>
                <w:sz w:val="25"/>
              </w:rPr>
              <w:t xml:space="preserve"> </w:t>
            </w:r>
            <w:r>
              <w:rPr>
                <w:sz w:val="25"/>
              </w:rPr>
              <w:t>development</w:t>
            </w:r>
            <w:r>
              <w:rPr>
                <w:spacing w:val="-5"/>
                <w:sz w:val="25"/>
              </w:rPr>
              <w:t xml:space="preserve"> </w:t>
            </w:r>
            <w:r>
              <w:rPr>
                <w:sz w:val="25"/>
              </w:rPr>
              <w:t>resources,</w:t>
            </w:r>
            <w:r>
              <w:rPr>
                <w:spacing w:val="-11"/>
                <w:sz w:val="25"/>
              </w:rPr>
              <w:t xml:space="preserve"> </w:t>
            </w:r>
            <w:r>
              <w:rPr>
                <w:sz w:val="25"/>
              </w:rPr>
              <w:t>implementation</w:t>
            </w:r>
            <w:r>
              <w:rPr>
                <w:spacing w:val="-16"/>
                <w:sz w:val="25"/>
              </w:rPr>
              <w:t xml:space="preserve"> </w:t>
            </w:r>
            <w:r>
              <w:rPr>
                <w:sz w:val="25"/>
              </w:rPr>
              <w:t xml:space="preserve">schedules, </w:t>
            </w:r>
            <w:r>
              <w:rPr>
                <w:spacing w:val="-4"/>
                <w:sz w:val="25"/>
              </w:rPr>
              <w:t>asset</w:t>
            </w:r>
            <w:r>
              <w:rPr>
                <w:spacing w:val="-13"/>
                <w:sz w:val="25"/>
              </w:rPr>
              <w:t xml:space="preserve"> </w:t>
            </w:r>
            <w:r>
              <w:rPr>
                <w:spacing w:val="-4"/>
                <w:sz w:val="25"/>
              </w:rPr>
              <w:t>creation</w:t>
            </w:r>
            <w:r>
              <w:rPr>
                <w:sz w:val="25"/>
              </w:rPr>
              <w:t xml:space="preserve"> </w:t>
            </w:r>
            <w:r>
              <w:rPr>
                <w:spacing w:val="-4"/>
                <w:sz w:val="25"/>
              </w:rPr>
              <w:t>requirements,</w:t>
            </w:r>
            <w:r>
              <w:rPr>
                <w:spacing w:val="2"/>
                <w:sz w:val="25"/>
              </w:rPr>
              <w:t xml:space="preserve"> </w:t>
            </w:r>
            <w:r>
              <w:rPr>
                <w:spacing w:val="-4"/>
                <w:sz w:val="25"/>
              </w:rPr>
              <w:t>and</w:t>
            </w:r>
            <w:r>
              <w:rPr>
                <w:spacing w:val="-14"/>
                <w:sz w:val="25"/>
              </w:rPr>
              <w:t xml:space="preserve"> </w:t>
            </w:r>
            <w:r>
              <w:rPr>
                <w:spacing w:val="-4"/>
                <w:sz w:val="25"/>
              </w:rPr>
              <w:t>estimated</w:t>
            </w:r>
            <w:r>
              <w:rPr>
                <w:spacing w:val="-9"/>
                <w:sz w:val="25"/>
              </w:rPr>
              <w:t xml:space="preserve"> </w:t>
            </w:r>
            <w:r>
              <w:rPr>
                <w:spacing w:val="-4"/>
                <w:sz w:val="25"/>
              </w:rPr>
              <w:t>deployment</w:t>
            </w:r>
            <w:r>
              <w:rPr>
                <w:spacing w:val="-5"/>
                <w:sz w:val="25"/>
              </w:rPr>
              <w:t xml:space="preserve"> </w:t>
            </w:r>
            <w:r>
              <w:rPr>
                <w:spacing w:val="-4"/>
                <w:sz w:val="25"/>
              </w:rPr>
              <w:t>costs</w:t>
            </w:r>
            <w:r>
              <w:rPr>
                <w:spacing w:val="-16"/>
                <w:sz w:val="25"/>
              </w:rPr>
              <w:t xml:space="preserve"> </w:t>
            </w:r>
            <w:r>
              <w:rPr>
                <w:spacing w:val="-4"/>
                <w:sz w:val="25"/>
              </w:rPr>
              <w:t>to</w:t>
            </w:r>
            <w:r>
              <w:rPr>
                <w:spacing w:val="-13"/>
                <w:sz w:val="25"/>
              </w:rPr>
              <w:t xml:space="preserve"> </w:t>
            </w:r>
            <w:r>
              <w:rPr>
                <w:spacing w:val="-4"/>
                <w:sz w:val="25"/>
              </w:rPr>
              <w:t>support</w:t>
            </w:r>
          </w:p>
          <w:p w14:paraId="070734E5">
            <w:pPr>
              <w:pStyle w:val="10"/>
              <w:spacing w:line="259" w:lineRule="exact"/>
              <w:ind w:left="116"/>
              <w:jc w:val="left"/>
              <w:rPr>
                <w:sz w:val="25"/>
              </w:rPr>
            </w:pPr>
            <w:r>
              <w:rPr>
                <w:sz w:val="25"/>
              </w:rPr>
              <w:t>successful</w:t>
            </w:r>
            <w:r>
              <w:rPr>
                <w:spacing w:val="-16"/>
                <w:sz w:val="25"/>
              </w:rPr>
              <w:t xml:space="preserve"> </w:t>
            </w:r>
            <w:r>
              <w:rPr>
                <w:sz w:val="25"/>
              </w:rPr>
              <w:t>game</w:t>
            </w:r>
            <w:r>
              <w:rPr>
                <w:spacing w:val="-16"/>
                <w:sz w:val="25"/>
              </w:rPr>
              <w:t xml:space="preserve"> </w:t>
            </w:r>
            <w:r>
              <w:rPr>
                <w:sz w:val="25"/>
              </w:rPr>
              <w:t>development</w:t>
            </w:r>
            <w:r>
              <w:rPr>
                <w:spacing w:val="-12"/>
                <w:sz w:val="25"/>
              </w:rPr>
              <w:t xml:space="preserve"> </w:t>
            </w:r>
            <w:r>
              <w:rPr>
                <w:sz w:val="25"/>
              </w:rPr>
              <w:t>and</w:t>
            </w:r>
            <w:r>
              <w:rPr>
                <w:spacing w:val="-14"/>
                <w:sz w:val="25"/>
              </w:rPr>
              <w:t xml:space="preserve"> </w:t>
            </w:r>
            <w:r>
              <w:rPr>
                <w:spacing w:val="-2"/>
                <w:sz w:val="25"/>
              </w:rPr>
              <w:t>testing.</w:t>
            </w:r>
          </w:p>
        </w:tc>
        <w:tc>
          <w:tcPr>
            <w:tcW w:w="810" w:type="dxa"/>
          </w:tcPr>
          <w:p w14:paraId="141CEF6F">
            <w:pPr>
              <w:pStyle w:val="10"/>
              <w:rPr>
                <w:sz w:val="25"/>
              </w:rPr>
            </w:pPr>
            <w:r>
              <w:rPr>
                <w:spacing w:val="-5"/>
                <w:sz w:val="25"/>
              </w:rPr>
              <w:t>CO3</w:t>
            </w:r>
          </w:p>
        </w:tc>
        <w:tc>
          <w:tcPr>
            <w:tcW w:w="810" w:type="dxa"/>
          </w:tcPr>
          <w:p w14:paraId="17F0328C">
            <w:pPr>
              <w:pStyle w:val="10"/>
              <w:ind w:right="12"/>
              <w:rPr>
                <w:sz w:val="25"/>
              </w:rPr>
            </w:pPr>
            <w:r>
              <w:rPr>
                <w:spacing w:val="-4"/>
                <w:sz w:val="25"/>
              </w:rPr>
              <w:t>PO11</w:t>
            </w:r>
          </w:p>
        </w:tc>
        <w:tc>
          <w:tcPr>
            <w:tcW w:w="1065" w:type="dxa"/>
          </w:tcPr>
          <w:p w14:paraId="7287AB97">
            <w:pPr>
              <w:pStyle w:val="10"/>
              <w:ind w:left="21"/>
              <w:rPr>
                <w:sz w:val="25"/>
              </w:rPr>
            </w:pPr>
            <w:r>
              <w:rPr>
                <w:spacing w:val="-5"/>
                <w:sz w:val="25"/>
              </w:rPr>
              <w:t>C6</w:t>
            </w:r>
          </w:p>
        </w:tc>
      </w:tr>
      <w:tr w14:paraId="2D88FA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20" w:hRule="atLeast"/>
        </w:trPr>
        <w:tc>
          <w:tcPr>
            <w:tcW w:w="7109" w:type="dxa"/>
          </w:tcPr>
          <w:p w14:paraId="06BDF672">
            <w:pPr>
              <w:pStyle w:val="10"/>
              <w:spacing w:line="228" w:lineRule="auto"/>
              <w:ind w:left="120" w:hanging="3"/>
              <w:jc w:val="left"/>
              <w:rPr>
                <w:sz w:val="25"/>
              </w:rPr>
            </w:pPr>
            <w:r>
              <w:rPr>
                <w:b/>
                <w:sz w:val="25"/>
              </w:rPr>
              <w:t>Describe</w:t>
            </w:r>
            <w:r>
              <w:rPr>
                <w:b/>
                <w:spacing w:val="20"/>
                <w:sz w:val="25"/>
              </w:rPr>
              <w:t xml:space="preserve"> </w:t>
            </w:r>
            <w:r>
              <w:rPr>
                <w:sz w:val="25"/>
              </w:rPr>
              <w:t>the self-directed</w:t>
            </w:r>
            <w:r>
              <w:rPr>
                <w:spacing w:val="25"/>
                <w:sz w:val="25"/>
              </w:rPr>
              <w:t xml:space="preserve"> </w:t>
            </w:r>
            <w:r>
              <w:rPr>
                <w:sz w:val="25"/>
              </w:rPr>
              <w:t>learning</w:t>
            </w:r>
            <w:r>
              <w:rPr>
                <w:spacing w:val="16"/>
                <w:sz w:val="25"/>
              </w:rPr>
              <w:t xml:space="preserve"> </w:t>
            </w:r>
            <w:r>
              <w:rPr>
                <w:sz w:val="25"/>
              </w:rPr>
              <w:t>process,</w:t>
            </w:r>
            <w:r>
              <w:rPr>
                <w:spacing w:val="18"/>
                <w:sz w:val="25"/>
              </w:rPr>
              <w:t xml:space="preserve"> </w:t>
            </w:r>
            <w:r>
              <w:rPr>
                <w:sz w:val="25"/>
              </w:rPr>
              <w:t>graphics programming resources</w:t>
            </w:r>
            <w:r>
              <w:rPr>
                <w:spacing w:val="6"/>
                <w:sz w:val="25"/>
              </w:rPr>
              <w:t xml:space="preserve"> </w:t>
            </w:r>
            <w:r>
              <w:rPr>
                <w:sz w:val="25"/>
              </w:rPr>
              <w:t>utilized,</w:t>
            </w:r>
            <w:r>
              <w:rPr>
                <w:spacing w:val="-7"/>
                <w:sz w:val="25"/>
              </w:rPr>
              <w:t xml:space="preserve"> </w:t>
            </w:r>
            <w:r>
              <w:rPr>
                <w:sz w:val="25"/>
              </w:rPr>
              <w:t>and</w:t>
            </w:r>
            <w:r>
              <w:rPr>
                <w:spacing w:val="-6"/>
                <w:sz w:val="25"/>
              </w:rPr>
              <w:t xml:space="preserve"> </w:t>
            </w:r>
            <w:r>
              <w:rPr>
                <w:sz w:val="25"/>
              </w:rPr>
              <w:t>iterative</w:t>
            </w:r>
            <w:r>
              <w:rPr>
                <w:spacing w:val="-1"/>
                <w:sz w:val="25"/>
              </w:rPr>
              <w:t xml:space="preserve"> </w:t>
            </w:r>
            <w:r>
              <w:rPr>
                <w:sz w:val="25"/>
              </w:rPr>
              <w:t>optimization</w:t>
            </w:r>
            <w:r>
              <w:rPr>
                <w:spacing w:val="-1"/>
                <w:sz w:val="25"/>
              </w:rPr>
              <w:t xml:space="preserve"> </w:t>
            </w:r>
            <w:r>
              <w:rPr>
                <w:sz w:val="25"/>
              </w:rPr>
              <w:t>improvements</w:t>
            </w:r>
            <w:r>
              <w:rPr>
                <w:spacing w:val="3"/>
                <w:sz w:val="25"/>
              </w:rPr>
              <w:t xml:space="preserve"> </w:t>
            </w:r>
            <w:r>
              <w:rPr>
                <w:sz w:val="25"/>
              </w:rPr>
              <w:t>made</w:t>
            </w:r>
            <w:r>
              <w:rPr>
                <w:spacing w:val="-8"/>
                <w:sz w:val="25"/>
              </w:rPr>
              <w:t xml:space="preserve"> </w:t>
            </w:r>
            <w:r>
              <w:rPr>
                <w:spacing w:val="-5"/>
                <w:sz w:val="25"/>
              </w:rPr>
              <w:t>to</w:t>
            </w:r>
          </w:p>
          <w:p w14:paraId="15624833">
            <w:pPr>
              <w:pStyle w:val="10"/>
              <w:spacing w:line="259" w:lineRule="exact"/>
              <w:ind w:left="120"/>
              <w:jc w:val="left"/>
              <w:rPr>
                <w:sz w:val="25"/>
              </w:rPr>
            </w:pPr>
            <w:r>
              <w:rPr>
                <w:spacing w:val="-2"/>
                <w:sz w:val="25"/>
              </w:rPr>
              <w:t>rendering</w:t>
            </w:r>
            <w:r>
              <w:rPr>
                <w:spacing w:val="-12"/>
                <w:sz w:val="25"/>
              </w:rPr>
              <w:t xml:space="preserve"> </w:t>
            </w:r>
            <w:r>
              <w:rPr>
                <w:spacing w:val="-2"/>
                <w:sz w:val="25"/>
              </w:rPr>
              <w:t>performance,</w:t>
            </w:r>
            <w:r>
              <w:rPr>
                <w:spacing w:val="-8"/>
                <w:sz w:val="25"/>
              </w:rPr>
              <w:t xml:space="preserve"> </w:t>
            </w:r>
            <w:r>
              <w:rPr>
                <w:spacing w:val="-2"/>
                <w:sz w:val="25"/>
              </w:rPr>
              <w:t>animation</w:t>
            </w:r>
            <w:r>
              <w:rPr>
                <w:spacing w:val="-8"/>
                <w:sz w:val="25"/>
              </w:rPr>
              <w:t xml:space="preserve"> </w:t>
            </w:r>
            <w:r>
              <w:rPr>
                <w:spacing w:val="-2"/>
                <w:sz w:val="25"/>
              </w:rPr>
              <w:t>systems,</w:t>
            </w:r>
            <w:r>
              <w:rPr>
                <w:spacing w:val="-8"/>
                <w:sz w:val="25"/>
              </w:rPr>
              <w:t xml:space="preserve"> </w:t>
            </w:r>
            <w:r>
              <w:rPr>
                <w:spacing w:val="-2"/>
                <w:sz w:val="25"/>
              </w:rPr>
              <w:t>and</w:t>
            </w:r>
            <w:r>
              <w:rPr>
                <w:spacing w:val="-18"/>
                <w:sz w:val="25"/>
              </w:rPr>
              <w:t xml:space="preserve"> </w:t>
            </w:r>
            <w:r>
              <w:rPr>
                <w:spacing w:val="-2"/>
                <w:sz w:val="25"/>
              </w:rPr>
              <w:t>gameplay</w:t>
            </w:r>
            <w:r>
              <w:rPr>
                <w:spacing w:val="-7"/>
                <w:sz w:val="25"/>
              </w:rPr>
              <w:t xml:space="preserve"> </w:t>
            </w:r>
            <w:r>
              <w:rPr>
                <w:spacing w:val="-2"/>
                <w:sz w:val="25"/>
              </w:rPr>
              <w:t>mechanics.</w:t>
            </w:r>
          </w:p>
        </w:tc>
        <w:tc>
          <w:tcPr>
            <w:tcW w:w="810" w:type="dxa"/>
          </w:tcPr>
          <w:p w14:paraId="42C93CD0">
            <w:pPr>
              <w:pStyle w:val="10"/>
              <w:spacing w:line="276" w:lineRule="exact"/>
              <w:ind w:right="5"/>
              <w:rPr>
                <w:sz w:val="25"/>
              </w:rPr>
            </w:pPr>
            <w:r>
              <w:rPr>
                <w:spacing w:val="-5"/>
                <w:sz w:val="25"/>
              </w:rPr>
              <w:t>CO2</w:t>
            </w:r>
          </w:p>
        </w:tc>
        <w:tc>
          <w:tcPr>
            <w:tcW w:w="810" w:type="dxa"/>
          </w:tcPr>
          <w:p w14:paraId="3E015629">
            <w:pPr>
              <w:pStyle w:val="10"/>
              <w:spacing w:line="276" w:lineRule="exact"/>
              <w:ind w:right="7"/>
              <w:rPr>
                <w:sz w:val="25"/>
              </w:rPr>
            </w:pPr>
            <w:r>
              <w:rPr>
                <w:spacing w:val="-4"/>
                <w:sz w:val="25"/>
              </w:rPr>
              <w:t>PO12</w:t>
            </w:r>
          </w:p>
        </w:tc>
        <w:tc>
          <w:tcPr>
            <w:tcW w:w="1065" w:type="dxa"/>
          </w:tcPr>
          <w:p w14:paraId="46841CDC">
            <w:pPr>
              <w:pStyle w:val="10"/>
              <w:spacing w:line="276" w:lineRule="exact"/>
              <w:ind w:left="21" w:right="4"/>
              <w:rPr>
                <w:sz w:val="25"/>
              </w:rPr>
            </w:pPr>
            <w:r>
              <w:rPr>
                <w:spacing w:val="-5"/>
                <w:sz w:val="25"/>
              </w:rPr>
              <w:t>C5</w:t>
            </w:r>
          </w:p>
        </w:tc>
      </w:tr>
    </w:tbl>
    <w:p w14:paraId="23810171">
      <w:pPr>
        <w:pStyle w:val="10"/>
        <w:spacing w:after="0" w:line="276" w:lineRule="exact"/>
        <w:rPr>
          <w:sz w:val="25"/>
        </w:rPr>
        <w:sectPr>
          <w:pgSz w:w="11910" w:h="16840"/>
          <w:pgMar w:top="320" w:right="708" w:bottom="280" w:left="1275" w:header="720" w:footer="720" w:gutter="0"/>
          <w:pgNumType w:fmt="decimal"/>
          <w:cols w:space="720" w:num="1"/>
        </w:sectPr>
      </w:pPr>
    </w:p>
    <w:p w14:paraId="0984B9B7">
      <w:pPr>
        <w:pStyle w:val="2"/>
        <w:spacing w:before="62"/>
        <w:rPr>
          <w:u w:val="none"/>
        </w:rPr>
      </w:pPr>
      <w:r>
        <w:rPr>
          <w:color w:val="C00000"/>
          <w:spacing w:val="-2"/>
          <w:u w:val="thick" w:color="C00000"/>
        </w:rPr>
        <w:t>Title:</w:t>
      </w:r>
    </w:p>
    <w:p w14:paraId="65BF55EF">
      <w:pPr>
        <w:pStyle w:val="5"/>
        <w:spacing w:before="42"/>
        <w:rPr>
          <w:b/>
        </w:rPr>
      </w:pPr>
    </w:p>
    <w:p w14:paraId="7CB41C4C">
      <w:pPr>
        <w:pStyle w:val="5"/>
        <w:spacing w:line="360" w:lineRule="auto"/>
        <w:ind w:left="6"/>
      </w:pPr>
      <w:r>
        <w:t>Design</w:t>
      </w:r>
      <w:r>
        <w:rPr>
          <w:spacing w:val="69"/>
        </w:rPr>
        <w:t xml:space="preserve"> </w:t>
      </w:r>
      <w:r>
        <w:t>and</w:t>
      </w:r>
      <w:r>
        <w:rPr>
          <w:spacing w:val="71"/>
        </w:rPr>
        <w:t xml:space="preserve"> </w:t>
      </w:r>
      <w:r>
        <w:t>Implementation</w:t>
      </w:r>
      <w:r>
        <w:rPr>
          <w:spacing w:val="69"/>
        </w:rPr>
        <w:t xml:space="preserve"> </w:t>
      </w:r>
      <w:r>
        <w:t>of</w:t>
      </w:r>
      <w:r>
        <w:rPr>
          <w:spacing w:val="68"/>
        </w:rPr>
        <w:t xml:space="preserve"> </w:t>
      </w:r>
      <w:r>
        <w:t>a</w:t>
      </w:r>
      <w:r>
        <w:rPr>
          <w:spacing w:val="68"/>
        </w:rPr>
        <w:t xml:space="preserve"> </w:t>
      </w:r>
      <w:r>
        <w:t>2D</w:t>
      </w:r>
      <w:r>
        <w:rPr>
          <w:spacing w:val="70"/>
        </w:rPr>
        <w:t xml:space="preserve"> </w:t>
      </w:r>
      <w:r>
        <w:t>Beat</w:t>
      </w:r>
      <w:r>
        <w:rPr>
          <w:spacing w:val="69"/>
        </w:rPr>
        <w:t xml:space="preserve"> </w:t>
      </w:r>
      <w:r>
        <w:t>‘em</w:t>
      </w:r>
      <w:r>
        <w:rPr>
          <w:spacing w:val="69"/>
        </w:rPr>
        <w:t xml:space="preserve"> </w:t>
      </w:r>
      <w:r>
        <w:t>Up</w:t>
      </w:r>
      <w:r>
        <w:rPr>
          <w:spacing w:val="71"/>
        </w:rPr>
        <w:t xml:space="preserve"> </w:t>
      </w:r>
      <w:r>
        <w:t>Fighting</w:t>
      </w:r>
      <w:r>
        <w:rPr>
          <w:spacing w:val="69"/>
        </w:rPr>
        <w:t xml:space="preserve"> </w:t>
      </w:r>
      <w:r>
        <w:t>Game</w:t>
      </w:r>
      <w:r>
        <w:rPr>
          <w:spacing w:val="68"/>
        </w:rPr>
        <w:t xml:space="preserve"> </w:t>
      </w:r>
      <w:r>
        <w:t>Using</w:t>
      </w:r>
      <w:r>
        <w:rPr>
          <w:spacing w:val="69"/>
        </w:rPr>
        <w:t xml:space="preserve"> </w:t>
      </w:r>
      <w:r>
        <w:t>Object</w:t>
      </w:r>
      <w:r>
        <w:rPr>
          <w:spacing w:val="71"/>
        </w:rPr>
        <w:t xml:space="preserve"> </w:t>
      </w:r>
      <w:r>
        <w:t>Oriented Programming, OpenGL Rendering and Multimedia Integration.</w:t>
      </w:r>
    </w:p>
    <w:p w14:paraId="6FB66708">
      <w:pPr>
        <w:pStyle w:val="5"/>
        <w:spacing w:before="240"/>
      </w:pPr>
    </w:p>
    <w:p w14:paraId="2B89CE71">
      <w:pPr>
        <w:pStyle w:val="2"/>
        <w:rPr>
          <w:u w:val="none"/>
        </w:rPr>
      </w:pPr>
      <w:r>
        <w:rPr>
          <w:color w:val="C00000"/>
          <w:spacing w:val="-2"/>
          <w:u w:val="thick" w:color="C00000"/>
        </w:rPr>
        <w:t>Objectives:</w:t>
      </w:r>
    </w:p>
    <w:p w14:paraId="210C7D09">
      <w:pPr>
        <w:pStyle w:val="5"/>
        <w:spacing w:before="43"/>
        <w:rPr>
          <w:b/>
        </w:rPr>
      </w:pPr>
    </w:p>
    <w:p w14:paraId="0606D54D">
      <w:pPr>
        <w:pStyle w:val="9"/>
        <w:numPr>
          <w:ilvl w:val="0"/>
          <w:numId w:val="2"/>
        </w:numPr>
        <w:tabs>
          <w:tab w:val="left" w:pos="846"/>
        </w:tabs>
        <w:spacing w:before="0" w:after="0" w:line="360" w:lineRule="auto"/>
        <w:ind w:left="846" w:right="224" w:hanging="420"/>
        <w:jc w:val="left"/>
        <w:rPr>
          <w:sz w:val="24"/>
        </w:rPr>
      </w:pPr>
      <w:r>
        <w:rPr>
          <w:sz w:val="24"/>
        </w:rPr>
        <w:t>To</w:t>
      </w:r>
      <w:r>
        <w:rPr>
          <w:spacing w:val="80"/>
          <w:sz w:val="24"/>
        </w:rPr>
        <w:t xml:space="preserve"> </w:t>
      </w:r>
      <w:r>
        <w:rPr>
          <w:sz w:val="24"/>
        </w:rPr>
        <w:t>design</w:t>
      </w:r>
      <w:r>
        <w:rPr>
          <w:spacing w:val="80"/>
          <w:sz w:val="24"/>
        </w:rPr>
        <w:t xml:space="preserve"> </w:t>
      </w:r>
      <w:r>
        <w:rPr>
          <w:sz w:val="24"/>
        </w:rPr>
        <w:t>and</w:t>
      </w:r>
      <w:r>
        <w:rPr>
          <w:spacing w:val="80"/>
          <w:sz w:val="24"/>
        </w:rPr>
        <w:t xml:space="preserve"> </w:t>
      </w:r>
      <w:r>
        <w:rPr>
          <w:sz w:val="24"/>
        </w:rPr>
        <w:t>develop</w:t>
      </w:r>
      <w:r>
        <w:rPr>
          <w:spacing w:val="80"/>
          <w:sz w:val="24"/>
        </w:rPr>
        <w:t xml:space="preserve"> </w:t>
      </w:r>
      <w:r>
        <w:rPr>
          <w:sz w:val="24"/>
        </w:rPr>
        <w:t>a</w:t>
      </w:r>
      <w:r>
        <w:rPr>
          <w:spacing w:val="80"/>
          <w:sz w:val="24"/>
        </w:rPr>
        <w:t xml:space="preserve"> </w:t>
      </w:r>
      <w:r>
        <w:rPr>
          <w:sz w:val="24"/>
        </w:rPr>
        <w:t>2D</w:t>
      </w:r>
      <w:r>
        <w:rPr>
          <w:spacing w:val="80"/>
          <w:sz w:val="24"/>
        </w:rPr>
        <w:t xml:space="preserve"> </w:t>
      </w:r>
      <w:r>
        <w:rPr>
          <w:sz w:val="24"/>
        </w:rPr>
        <w:t>beat</w:t>
      </w:r>
      <w:r>
        <w:rPr>
          <w:spacing w:val="80"/>
          <w:sz w:val="24"/>
        </w:rPr>
        <w:t xml:space="preserve"> </w:t>
      </w:r>
      <w:r>
        <w:rPr>
          <w:sz w:val="24"/>
        </w:rPr>
        <w:t>‘em</w:t>
      </w:r>
      <w:r>
        <w:rPr>
          <w:spacing w:val="80"/>
          <w:sz w:val="24"/>
        </w:rPr>
        <w:t xml:space="preserve"> </w:t>
      </w:r>
      <w:r>
        <w:rPr>
          <w:sz w:val="24"/>
        </w:rPr>
        <w:t>up</w:t>
      </w:r>
      <w:r>
        <w:rPr>
          <w:spacing w:val="80"/>
          <w:sz w:val="24"/>
        </w:rPr>
        <w:t xml:space="preserve"> </w:t>
      </w:r>
      <w:r>
        <w:rPr>
          <w:sz w:val="24"/>
        </w:rPr>
        <w:t>fighting</w:t>
      </w:r>
      <w:r>
        <w:rPr>
          <w:spacing w:val="80"/>
          <w:sz w:val="24"/>
        </w:rPr>
        <w:t xml:space="preserve"> </w:t>
      </w:r>
      <w:r>
        <w:rPr>
          <w:sz w:val="24"/>
        </w:rPr>
        <w:t>game</w:t>
      </w:r>
      <w:r>
        <w:rPr>
          <w:spacing w:val="80"/>
          <w:sz w:val="24"/>
        </w:rPr>
        <w:t xml:space="preserve"> </w:t>
      </w:r>
      <w:r>
        <w:rPr>
          <w:sz w:val="24"/>
        </w:rPr>
        <w:t>using</w:t>
      </w:r>
      <w:r>
        <w:rPr>
          <w:spacing w:val="80"/>
          <w:sz w:val="24"/>
        </w:rPr>
        <w:t xml:space="preserve"> </w:t>
      </w:r>
      <w:r>
        <w:rPr>
          <w:sz w:val="24"/>
        </w:rPr>
        <w:t>Object-Oriented Programming principles in C/C++</w:t>
      </w:r>
    </w:p>
    <w:p w14:paraId="25B53AA0">
      <w:pPr>
        <w:pStyle w:val="9"/>
        <w:numPr>
          <w:ilvl w:val="0"/>
          <w:numId w:val="2"/>
        </w:numPr>
        <w:tabs>
          <w:tab w:val="left" w:pos="846"/>
        </w:tabs>
        <w:spacing w:before="0" w:after="0" w:line="360" w:lineRule="auto"/>
        <w:ind w:left="846" w:right="222" w:hanging="420"/>
        <w:jc w:val="left"/>
        <w:rPr>
          <w:sz w:val="24"/>
        </w:rPr>
      </w:pPr>
      <w:r>
        <w:rPr>
          <w:sz w:val="24"/>
        </w:rPr>
        <w:t>To</w:t>
      </w:r>
      <w:r>
        <w:rPr>
          <w:spacing w:val="40"/>
          <w:sz w:val="24"/>
        </w:rPr>
        <w:t xml:space="preserve"> </w:t>
      </w:r>
      <w:r>
        <w:rPr>
          <w:sz w:val="24"/>
        </w:rPr>
        <w:t>implement</w:t>
      </w:r>
      <w:r>
        <w:rPr>
          <w:spacing w:val="40"/>
          <w:sz w:val="24"/>
        </w:rPr>
        <w:t xml:space="preserve"> </w:t>
      </w:r>
      <w:r>
        <w:rPr>
          <w:sz w:val="24"/>
        </w:rPr>
        <w:t>real-time</w:t>
      </w:r>
      <w:r>
        <w:rPr>
          <w:spacing w:val="40"/>
          <w:sz w:val="24"/>
        </w:rPr>
        <w:t xml:space="preserve"> </w:t>
      </w:r>
      <w:r>
        <w:rPr>
          <w:sz w:val="24"/>
        </w:rPr>
        <w:t>graphics</w:t>
      </w:r>
      <w:r>
        <w:rPr>
          <w:spacing w:val="40"/>
          <w:sz w:val="24"/>
        </w:rPr>
        <w:t xml:space="preserve"> </w:t>
      </w:r>
      <w:r>
        <w:rPr>
          <w:sz w:val="24"/>
        </w:rPr>
        <w:t>rendering,</w:t>
      </w:r>
      <w:r>
        <w:rPr>
          <w:spacing w:val="40"/>
          <w:sz w:val="24"/>
        </w:rPr>
        <w:t xml:space="preserve"> </w:t>
      </w:r>
      <w:r>
        <w:rPr>
          <w:sz w:val="24"/>
        </w:rPr>
        <w:t>sprite-based</w:t>
      </w:r>
      <w:r>
        <w:rPr>
          <w:spacing w:val="40"/>
          <w:sz w:val="24"/>
        </w:rPr>
        <w:t xml:space="preserve"> </w:t>
      </w:r>
      <w:r>
        <w:rPr>
          <w:sz w:val="24"/>
        </w:rPr>
        <w:t>animation</w:t>
      </w:r>
      <w:r>
        <w:rPr>
          <w:spacing w:val="40"/>
          <w:sz w:val="24"/>
        </w:rPr>
        <w:t xml:space="preserve"> </w:t>
      </w:r>
      <w:r>
        <w:rPr>
          <w:sz w:val="24"/>
        </w:rPr>
        <w:t>and</w:t>
      </w:r>
      <w:r>
        <w:rPr>
          <w:spacing w:val="40"/>
          <w:sz w:val="24"/>
        </w:rPr>
        <w:t xml:space="preserve"> </w:t>
      </w:r>
      <w:r>
        <w:rPr>
          <w:sz w:val="24"/>
        </w:rPr>
        <w:t>audio</w:t>
      </w:r>
      <w:r>
        <w:rPr>
          <w:spacing w:val="40"/>
          <w:sz w:val="24"/>
        </w:rPr>
        <w:t xml:space="preserve"> </w:t>
      </w:r>
      <w:r>
        <w:rPr>
          <w:sz w:val="24"/>
        </w:rPr>
        <w:t>using OpenGL, GLFW, GLAD, STB, Miniaudio libraries</w:t>
      </w:r>
    </w:p>
    <w:p w14:paraId="4299728D">
      <w:pPr>
        <w:pStyle w:val="9"/>
        <w:numPr>
          <w:ilvl w:val="0"/>
          <w:numId w:val="2"/>
        </w:numPr>
        <w:tabs>
          <w:tab w:val="left" w:pos="846"/>
        </w:tabs>
        <w:spacing w:before="0" w:after="0" w:line="360" w:lineRule="auto"/>
        <w:ind w:left="846" w:right="224" w:hanging="420"/>
        <w:jc w:val="left"/>
        <w:rPr>
          <w:sz w:val="24"/>
        </w:rPr>
      </w:pPr>
      <w:r>
        <w:rPr>
          <w:sz w:val="24"/>
        </w:rPr>
        <w:t>To</w:t>
      </w:r>
      <w:r>
        <w:rPr>
          <w:spacing w:val="29"/>
          <w:sz w:val="24"/>
        </w:rPr>
        <w:t xml:space="preserve"> </w:t>
      </w:r>
      <w:r>
        <w:rPr>
          <w:sz w:val="24"/>
        </w:rPr>
        <w:t>develop</w:t>
      </w:r>
      <w:r>
        <w:rPr>
          <w:spacing w:val="32"/>
          <w:sz w:val="24"/>
        </w:rPr>
        <w:t xml:space="preserve"> </w:t>
      </w:r>
      <w:r>
        <w:rPr>
          <w:sz w:val="24"/>
        </w:rPr>
        <w:t>collision</w:t>
      </w:r>
      <w:r>
        <w:rPr>
          <w:spacing w:val="29"/>
          <w:sz w:val="24"/>
        </w:rPr>
        <w:t xml:space="preserve"> </w:t>
      </w:r>
      <w:r>
        <w:rPr>
          <w:sz w:val="24"/>
        </w:rPr>
        <w:t>detection,</w:t>
      </w:r>
      <w:r>
        <w:rPr>
          <w:spacing w:val="32"/>
          <w:sz w:val="24"/>
        </w:rPr>
        <w:t xml:space="preserve"> </w:t>
      </w:r>
      <w:r>
        <w:rPr>
          <w:sz w:val="24"/>
        </w:rPr>
        <w:t>combat</w:t>
      </w:r>
      <w:r>
        <w:rPr>
          <w:spacing w:val="30"/>
          <w:sz w:val="24"/>
        </w:rPr>
        <w:t xml:space="preserve"> </w:t>
      </w:r>
      <w:r>
        <w:rPr>
          <w:sz w:val="24"/>
        </w:rPr>
        <w:t>mechanics,</w:t>
      </w:r>
      <w:r>
        <w:rPr>
          <w:spacing w:val="32"/>
          <w:sz w:val="24"/>
        </w:rPr>
        <w:t xml:space="preserve"> </w:t>
      </w:r>
      <w:r>
        <w:rPr>
          <w:sz w:val="24"/>
        </w:rPr>
        <w:t>health</w:t>
      </w:r>
      <w:r>
        <w:rPr>
          <w:spacing w:val="29"/>
          <w:sz w:val="24"/>
        </w:rPr>
        <w:t xml:space="preserve"> </w:t>
      </w:r>
      <w:r>
        <w:rPr>
          <w:sz w:val="24"/>
        </w:rPr>
        <w:t>management</w:t>
      </w:r>
      <w:r>
        <w:rPr>
          <w:spacing w:val="30"/>
          <w:sz w:val="24"/>
        </w:rPr>
        <w:t xml:space="preserve"> </w:t>
      </w:r>
      <w:r>
        <w:rPr>
          <w:sz w:val="24"/>
        </w:rPr>
        <w:t>and</w:t>
      </w:r>
      <w:r>
        <w:rPr>
          <w:spacing w:val="32"/>
          <w:sz w:val="24"/>
        </w:rPr>
        <w:t xml:space="preserve"> </w:t>
      </w:r>
      <w:r>
        <w:rPr>
          <w:sz w:val="24"/>
        </w:rPr>
        <w:t>enemy</w:t>
      </w:r>
      <w:r>
        <w:rPr>
          <w:spacing w:val="32"/>
          <w:sz w:val="24"/>
        </w:rPr>
        <w:t xml:space="preserve"> </w:t>
      </w:r>
      <w:r>
        <w:rPr>
          <w:sz w:val="24"/>
        </w:rPr>
        <w:t>AI behavior for interactive gameplay</w:t>
      </w:r>
    </w:p>
    <w:p w14:paraId="07F030CB">
      <w:pPr>
        <w:pStyle w:val="9"/>
        <w:numPr>
          <w:ilvl w:val="0"/>
          <w:numId w:val="2"/>
        </w:numPr>
        <w:tabs>
          <w:tab w:val="left" w:pos="846"/>
        </w:tabs>
        <w:spacing w:before="0" w:after="0" w:line="360" w:lineRule="auto"/>
        <w:ind w:left="846" w:right="221" w:hanging="420"/>
        <w:jc w:val="left"/>
        <w:rPr>
          <w:sz w:val="24"/>
        </w:rPr>
      </w:pPr>
      <w:r>
        <w:rPr>
          <w:sz w:val="24"/>
        </w:rPr>
        <w:t>To</w:t>
      </w:r>
      <w:r>
        <w:rPr>
          <w:spacing w:val="40"/>
          <w:sz w:val="24"/>
        </w:rPr>
        <w:t xml:space="preserve"> </w:t>
      </w:r>
      <w:r>
        <w:rPr>
          <w:sz w:val="24"/>
        </w:rPr>
        <w:t>integrate</w:t>
      </w:r>
      <w:r>
        <w:rPr>
          <w:spacing w:val="40"/>
          <w:sz w:val="24"/>
        </w:rPr>
        <w:t xml:space="preserve"> </w:t>
      </w:r>
      <w:r>
        <w:rPr>
          <w:sz w:val="24"/>
        </w:rPr>
        <w:t>texture</w:t>
      </w:r>
      <w:r>
        <w:rPr>
          <w:spacing w:val="40"/>
          <w:sz w:val="24"/>
        </w:rPr>
        <w:t xml:space="preserve"> </w:t>
      </w:r>
      <w:r>
        <w:rPr>
          <w:sz w:val="24"/>
        </w:rPr>
        <w:t>mapping</w:t>
      </w:r>
      <w:r>
        <w:rPr>
          <w:spacing w:val="40"/>
          <w:sz w:val="24"/>
        </w:rPr>
        <w:t xml:space="preserve"> </w:t>
      </w:r>
      <w:r>
        <w:rPr>
          <w:sz w:val="24"/>
        </w:rPr>
        <w:t>and</w:t>
      </w:r>
      <w:r>
        <w:rPr>
          <w:spacing w:val="40"/>
          <w:sz w:val="24"/>
        </w:rPr>
        <w:t xml:space="preserve"> </w:t>
      </w:r>
      <w:r>
        <w:rPr>
          <w:sz w:val="24"/>
        </w:rPr>
        <w:t>audio</w:t>
      </w:r>
      <w:r>
        <w:rPr>
          <w:spacing w:val="40"/>
          <w:sz w:val="24"/>
        </w:rPr>
        <w:t xml:space="preserve"> </w:t>
      </w:r>
      <w:r>
        <w:rPr>
          <w:sz w:val="24"/>
        </w:rPr>
        <w:t>feedback</w:t>
      </w:r>
      <w:r>
        <w:rPr>
          <w:spacing w:val="40"/>
          <w:sz w:val="24"/>
        </w:rPr>
        <w:t xml:space="preserve"> </w:t>
      </w:r>
      <w:r>
        <w:rPr>
          <w:sz w:val="24"/>
        </w:rPr>
        <w:t>in</w:t>
      </w:r>
      <w:r>
        <w:rPr>
          <w:spacing w:val="40"/>
          <w:sz w:val="24"/>
        </w:rPr>
        <w:t xml:space="preserve"> </w:t>
      </w:r>
      <w:r>
        <w:rPr>
          <w:sz w:val="24"/>
        </w:rPr>
        <w:t>order</w:t>
      </w:r>
      <w:r>
        <w:rPr>
          <w:spacing w:val="40"/>
          <w:sz w:val="24"/>
        </w:rPr>
        <w:t xml:space="preserve"> </w:t>
      </w:r>
      <w:r>
        <w:rPr>
          <w:sz w:val="24"/>
        </w:rPr>
        <w:t>to</w:t>
      </w:r>
      <w:r>
        <w:rPr>
          <w:spacing w:val="40"/>
          <w:sz w:val="24"/>
        </w:rPr>
        <w:t xml:space="preserve"> </w:t>
      </w:r>
      <w:r>
        <w:rPr>
          <w:sz w:val="24"/>
        </w:rPr>
        <w:t>create</w:t>
      </w:r>
      <w:r>
        <w:rPr>
          <w:spacing w:val="40"/>
          <w:sz w:val="24"/>
        </w:rPr>
        <w:t xml:space="preserve"> </w:t>
      </w:r>
      <w:r>
        <w:rPr>
          <w:sz w:val="24"/>
        </w:rPr>
        <w:t>and</w:t>
      </w:r>
      <w:r>
        <w:rPr>
          <w:spacing w:val="40"/>
          <w:sz w:val="24"/>
        </w:rPr>
        <w:t xml:space="preserve"> </w:t>
      </w:r>
      <w:r>
        <w:rPr>
          <w:sz w:val="24"/>
        </w:rPr>
        <w:t>immersive gaming experience</w:t>
      </w:r>
    </w:p>
    <w:p w14:paraId="08831AC6">
      <w:pPr>
        <w:pStyle w:val="5"/>
        <w:spacing w:before="237"/>
      </w:pPr>
    </w:p>
    <w:p w14:paraId="62B74B3D">
      <w:pPr>
        <w:pStyle w:val="2"/>
        <w:rPr>
          <w:u w:val="none"/>
        </w:rPr>
      </w:pPr>
      <w:r>
        <w:rPr>
          <w:color w:val="C00000"/>
          <w:u w:val="thick" w:color="C00000"/>
        </w:rPr>
        <w:t>Problem</w:t>
      </w:r>
      <w:r>
        <w:rPr>
          <w:color w:val="C00000"/>
          <w:spacing w:val="-10"/>
          <w:u w:val="thick" w:color="C00000"/>
        </w:rPr>
        <w:t xml:space="preserve"> </w:t>
      </w:r>
      <w:r>
        <w:rPr>
          <w:color w:val="C00000"/>
          <w:spacing w:val="-2"/>
          <w:u w:val="thick" w:color="C00000"/>
        </w:rPr>
        <w:t>Statement:</w:t>
      </w:r>
    </w:p>
    <w:p w14:paraId="3B6123CE">
      <w:pPr>
        <w:pStyle w:val="5"/>
        <w:spacing w:before="43"/>
        <w:rPr>
          <w:b/>
        </w:rPr>
      </w:pPr>
    </w:p>
    <w:p w14:paraId="65742B91">
      <w:pPr>
        <w:pStyle w:val="5"/>
        <w:spacing w:line="360" w:lineRule="auto"/>
        <w:ind w:left="6" w:right="138"/>
        <w:jc w:val="both"/>
      </w:pPr>
      <w:r>
        <w:t>Traditional game development requires the integration of multiple complex systems including graphics rendering, animation management, collision detection, audio processing, and player interaction mechanics. Developing these systems independently often results in repetitive code structures, poor scalability, and difficulties in maintaining game performance and responsiveness. Furthermore, creating an engaging gaming experience demands efficient management of sprite animations, texture rendering, combat mechanics, and immersive audiovisual feedback.</w:t>
      </w:r>
    </w:p>
    <w:p w14:paraId="3EE6C0FF">
      <w:pPr>
        <w:pStyle w:val="5"/>
        <w:spacing w:before="202" w:line="360" w:lineRule="auto"/>
        <w:ind w:left="6" w:right="80"/>
        <w:jc w:val="both"/>
      </w:pPr>
      <w:r>
        <w:t>To address these challenges, this project introduces a custom-built 2D Beat 'Em Up fighting game developed using Object-Oriented Programming principles and modern graphics programming techniques. The system utilizes OpenGL for real-time rendering, GLFW for window and input management, GLAD for OpenGL function loading, and STB libraries for texture processing. Character sprites and animation sheets are designed using Piskel and integrated into the game engine through an efficient sprite-based animation framework. The game implements modular character classes, enemy AI behaviors, collision detection systems, health management mechanics, and frame-based animation controllers to create dynamic combat interactions.</w:t>
      </w:r>
    </w:p>
    <w:p w14:paraId="683078AF">
      <w:pPr>
        <w:pStyle w:val="5"/>
        <w:spacing w:after="0" w:line="360" w:lineRule="auto"/>
        <w:jc w:val="both"/>
        <w:sectPr>
          <w:pgSz w:w="11910" w:h="16840"/>
          <w:pgMar w:top="1300" w:right="992" w:bottom="280" w:left="1275" w:header="720" w:footer="720" w:gutter="0"/>
          <w:pgNumType w:fmt="decimal"/>
          <w:cols w:space="720" w:num="1"/>
        </w:sectPr>
      </w:pPr>
    </w:p>
    <w:p w14:paraId="32ED9728">
      <w:pPr>
        <w:pStyle w:val="2"/>
        <w:spacing w:before="62"/>
        <w:rPr>
          <w:u w:val="none"/>
        </w:rPr>
      </w:pPr>
      <w:r>
        <w:rPr>
          <w:color w:val="C00000"/>
          <w:u w:val="thick" w:color="C00000"/>
        </w:rPr>
        <w:t>Sample</w:t>
      </w:r>
      <w:r>
        <w:rPr>
          <w:color w:val="C00000"/>
          <w:spacing w:val="-9"/>
          <w:u w:val="thick" w:color="C00000"/>
        </w:rPr>
        <w:t xml:space="preserve"> </w:t>
      </w:r>
      <w:r>
        <w:rPr>
          <w:color w:val="C00000"/>
          <w:spacing w:val="-4"/>
          <w:u w:val="thick" w:color="C00000"/>
        </w:rPr>
        <w:t>Run:</w:t>
      </w:r>
    </w:p>
    <w:p w14:paraId="26DEBEB8">
      <w:pPr>
        <w:pStyle w:val="5"/>
        <w:spacing w:before="64"/>
        <w:rPr>
          <w:b/>
          <w:sz w:val="20"/>
        </w:rPr>
      </w:pPr>
      <w:r>
        <w:rPr>
          <w:b/>
          <w:sz w:val="20"/>
        </w:rPr>
        <w:drawing>
          <wp:anchor distT="0" distB="0" distL="0" distR="0" simplePos="0" relativeHeight="251660288" behindDoc="1" locked="0" layoutInCell="1" allowOverlap="1">
            <wp:simplePos x="0" y="0"/>
            <wp:positionH relativeFrom="page">
              <wp:posOffset>813435</wp:posOffset>
            </wp:positionH>
            <wp:positionV relativeFrom="paragraph">
              <wp:posOffset>201930</wp:posOffset>
            </wp:positionV>
            <wp:extent cx="6075045" cy="339915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075285" cy="3398901"/>
                    </a:xfrm>
                    <a:prstGeom prst="rect">
                      <a:avLst/>
                    </a:prstGeom>
                  </pic:spPr>
                </pic:pic>
              </a:graphicData>
            </a:graphic>
          </wp:anchor>
        </w:drawing>
      </w:r>
    </w:p>
    <w:p w14:paraId="573465E3">
      <w:pPr>
        <w:spacing w:before="196"/>
        <w:ind w:left="2" w:right="220" w:firstLine="0"/>
        <w:jc w:val="center"/>
        <w:rPr>
          <w:sz w:val="24"/>
        </w:rPr>
      </w:pPr>
      <w:r>
        <w:rPr>
          <w:b/>
          <w:sz w:val="24"/>
        </w:rPr>
        <w:t>Fig</w:t>
      </w:r>
      <w:r>
        <w:rPr>
          <w:b/>
          <w:spacing w:val="-1"/>
          <w:sz w:val="24"/>
        </w:rPr>
        <w:t xml:space="preserve"> </w:t>
      </w:r>
      <w:r>
        <w:rPr>
          <w:b/>
          <w:sz w:val="24"/>
        </w:rPr>
        <w:t>- 1:</w:t>
      </w:r>
      <w:r>
        <w:rPr>
          <w:b/>
          <w:spacing w:val="-2"/>
          <w:sz w:val="24"/>
        </w:rPr>
        <w:t xml:space="preserve"> </w:t>
      </w:r>
      <w:r>
        <w:rPr>
          <w:sz w:val="24"/>
        </w:rPr>
        <w:t>When</w:t>
      </w:r>
      <w:r>
        <w:rPr>
          <w:spacing w:val="-1"/>
          <w:sz w:val="24"/>
        </w:rPr>
        <w:t xml:space="preserve"> </w:t>
      </w:r>
      <w:r>
        <w:rPr>
          <w:sz w:val="24"/>
        </w:rPr>
        <w:t>game</w:t>
      </w:r>
      <w:r>
        <w:rPr>
          <w:spacing w:val="-2"/>
          <w:sz w:val="24"/>
        </w:rPr>
        <w:t xml:space="preserve"> </w:t>
      </w:r>
      <w:r>
        <w:rPr>
          <w:sz w:val="24"/>
        </w:rPr>
        <w:t xml:space="preserve">is </w:t>
      </w:r>
      <w:r>
        <w:rPr>
          <w:spacing w:val="-2"/>
          <w:sz w:val="24"/>
        </w:rPr>
        <w:t>started</w:t>
      </w:r>
    </w:p>
    <w:p w14:paraId="2415736D">
      <w:pPr>
        <w:pStyle w:val="5"/>
        <w:rPr>
          <w:sz w:val="20"/>
        </w:rPr>
      </w:pPr>
    </w:p>
    <w:p w14:paraId="79928DF9">
      <w:pPr>
        <w:pStyle w:val="5"/>
        <w:rPr>
          <w:sz w:val="20"/>
        </w:rPr>
      </w:pPr>
    </w:p>
    <w:p w14:paraId="4CDB1B4A">
      <w:pPr>
        <w:pStyle w:val="5"/>
        <w:spacing w:before="42"/>
        <w:rPr>
          <w:sz w:val="20"/>
        </w:rPr>
      </w:pPr>
      <w:r>
        <w:rPr>
          <w:sz w:val="20"/>
        </w:rPr>
        <w:drawing>
          <wp:anchor distT="0" distB="0" distL="0" distR="0" simplePos="0" relativeHeight="251661312" behindDoc="1" locked="0" layoutInCell="1" allowOverlap="1">
            <wp:simplePos x="0" y="0"/>
            <wp:positionH relativeFrom="page">
              <wp:posOffset>813435</wp:posOffset>
            </wp:positionH>
            <wp:positionV relativeFrom="paragraph">
              <wp:posOffset>187960</wp:posOffset>
            </wp:positionV>
            <wp:extent cx="6035040" cy="336994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034993" cy="3369754"/>
                    </a:xfrm>
                    <a:prstGeom prst="rect">
                      <a:avLst/>
                    </a:prstGeom>
                  </pic:spPr>
                </pic:pic>
              </a:graphicData>
            </a:graphic>
          </wp:anchor>
        </w:drawing>
      </w:r>
    </w:p>
    <w:p w14:paraId="0DB1E7D7">
      <w:pPr>
        <w:pStyle w:val="5"/>
        <w:spacing w:before="240"/>
        <w:ind w:left="3" w:right="220"/>
        <w:jc w:val="center"/>
      </w:pPr>
      <w:r>
        <w:rPr>
          <w:b/>
        </w:rPr>
        <w:t>Fig</w:t>
      </w:r>
      <w:r>
        <w:rPr>
          <w:b/>
          <w:spacing w:val="-4"/>
        </w:rPr>
        <w:t xml:space="preserve"> </w:t>
      </w:r>
      <w:r>
        <w:rPr>
          <w:b/>
        </w:rPr>
        <w:t>-</w:t>
      </w:r>
      <w:r>
        <w:rPr>
          <w:b/>
          <w:spacing w:val="-3"/>
        </w:rPr>
        <w:t xml:space="preserve"> </w:t>
      </w:r>
      <w:r>
        <w:rPr>
          <w:b/>
        </w:rPr>
        <w:t>2:</w:t>
      </w:r>
      <w:r>
        <w:rPr>
          <w:b/>
          <w:spacing w:val="-2"/>
        </w:rPr>
        <w:t xml:space="preserve"> </w:t>
      </w:r>
      <w:r>
        <w:t>Player</w:t>
      </w:r>
      <w:r>
        <w:rPr>
          <w:spacing w:val="2"/>
        </w:rPr>
        <w:t xml:space="preserve"> </w:t>
      </w:r>
      <w:r>
        <w:t>running</w:t>
      </w:r>
      <w:r>
        <w:rPr>
          <w:spacing w:val="-1"/>
        </w:rPr>
        <w:t xml:space="preserve"> </w:t>
      </w:r>
      <w:r>
        <w:t>towards</w:t>
      </w:r>
      <w:r>
        <w:rPr>
          <w:spacing w:val="-2"/>
        </w:rPr>
        <w:t xml:space="preserve"> </w:t>
      </w:r>
      <w:r>
        <w:t>enemy</w:t>
      </w:r>
      <w:r>
        <w:rPr>
          <w:spacing w:val="1"/>
        </w:rPr>
        <w:t xml:space="preserve"> </w:t>
      </w:r>
      <w:r>
        <w:t>and</w:t>
      </w:r>
      <w:r>
        <w:rPr>
          <w:spacing w:val="-2"/>
        </w:rPr>
        <w:t xml:space="preserve"> </w:t>
      </w:r>
      <w:r>
        <w:t xml:space="preserve">vice </w:t>
      </w:r>
      <w:r>
        <w:rPr>
          <w:spacing w:val="-4"/>
        </w:rPr>
        <w:t>versa</w:t>
      </w:r>
    </w:p>
    <w:p w14:paraId="1E461506">
      <w:pPr>
        <w:pStyle w:val="5"/>
        <w:spacing w:after="0"/>
        <w:jc w:val="center"/>
        <w:sectPr>
          <w:pgSz w:w="11910" w:h="16840"/>
          <w:pgMar w:top="1300" w:right="992" w:bottom="280" w:left="1275" w:header="720" w:footer="720" w:gutter="0"/>
          <w:pgNumType w:fmt="decimal"/>
          <w:cols w:space="720" w:num="1"/>
        </w:sectPr>
      </w:pPr>
    </w:p>
    <w:p w14:paraId="02D1C7D1">
      <w:pPr>
        <w:spacing w:line="240" w:lineRule="auto"/>
        <w:ind w:left="6" w:right="0" w:firstLine="0"/>
        <w:rPr>
          <w:sz w:val="20"/>
        </w:rPr>
      </w:pPr>
      <w:r>
        <w:rPr>
          <w:sz w:val="20"/>
        </w:rPr>
        <w:drawing>
          <wp:inline distT="0" distB="0" distL="0" distR="0">
            <wp:extent cx="6079490" cy="339852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079897" cy="3398901"/>
                    </a:xfrm>
                    <a:prstGeom prst="rect">
                      <a:avLst/>
                    </a:prstGeom>
                  </pic:spPr>
                </pic:pic>
              </a:graphicData>
            </a:graphic>
          </wp:inline>
        </w:drawing>
      </w:r>
    </w:p>
    <w:p w14:paraId="04D6E74F">
      <w:pPr>
        <w:spacing w:before="198"/>
        <w:ind w:left="0" w:right="220" w:firstLine="0"/>
        <w:jc w:val="center"/>
        <w:rPr>
          <w:sz w:val="24"/>
        </w:rPr>
      </w:pPr>
      <w:r>
        <w:rPr>
          <w:b/>
          <w:sz w:val="24"/>
        </w:rPr>
        <w:t>Fig</w:t>
      </w:r>
      <w:r>
        <w:rPr>
          <w:b/>
          <w:spacing w:val="-2"/>
          <w:sz w:val="24"/>
        </w:rPr>
        <w:t xml:space="preserve"> </w:t>
      </w:r>
      <w:r>
        <w:rPr>
          <w:b/>
          <w:sz w:val="24"/>
        </w:rPr>
        <w:t>-</w:t>
      </w:r>
      <w:r>
        <w:rPr>
          <w:b/>
          <w:spacing w:val="-3"/>
          <w:sz w:val="24"/>
        </w:rPr>
        <w:t xml:space="preserve"> </w:t>
      </w:r>
      <w:r>
        <w:rPr>
          <w:b/>
          <w:sz w:val="24"/>
        </w:rPr>
        <w:t>3:</w:t>
      </w:r>
      <w:r>
        <w:rPr>
          <w:b/>
          <w:spacing w:val="-1"/>
          <w:sz w:val="24"/>
        </w:rPr>
        <w:t xml:space="preserve"> </w:t>
      </w:r>
      <w:r>
        <w:rPr>
          <w:sz w:val="24"/>
        </w:rPr>
        <w:t>Player</w:t>
      </w:r>
      <w:r>
        <w:rPr>
          <w:spacing w:val="-1"/>
          <w:sz w:val="24"/>
        </w:rPr>
        <w:t xml:space="preserve"> </w:t>
      </w:r>
      <w:r>
        <w:rPr>
          <w:sz w:val="24"/>
        </w:rPr>
        <w:t>attacking</w:t>
      </w:r>
      <w:r>
        <w:rPr>
          <w:spacing w:val="-1"/>
          <w:sz w:val="24"/>
        </w:rPr>
        <w:t xml:space="preserve"> </w:t>
      </w:r>
      <w:r>
        <w:rPr>
          <w:spacing w:val="-2"/>
          <w:sz w:val="24"/>
        </w:rPr>
        <w:t>enemy</w:t>
      </w:r>
    </w:p>
    <w:p w14:paraId="65D88496">
      <w:pPr>
        <w:pStyle w:val="5"/>
        <w:rPr>
          <w:sz w:val="20"/>
        </w:rPr>
      </w:pPr>
    </w:p>
    <w:p w14:paraId="647049B3">
      <w:pPr>
        <w:pStyle w:val="5"/>
        <w:rPr>
          <w:sz w:val="20"/>
        </w:rPr>
      </w:pPr>
    </w:p>
    <w:p w14:paraId="0F395CC4">
      <w:pPr>
        <w:pStyle w:val="5"/>
        <w:spacing w:before="39"/>
        <w:rPr>
          <w:sz w:val="20"/>
        </w:rPr>
      </w:pPr>
      <w:r>
        <w:rPr>
          <w:sz w:val="20"/>
        </w:rPr>
        <w:drawing>
          <wp:anchor distT="0" distB="0" distL="0" distR="0" simplePos="0" relativeHeight="251661312" behindDoc="1" locked="0" layoutInCell="1" allowOverlap="1">
            <wp:simplePos x="0" y="0"/>
            <wp:positionH relativeFrom="page">
              <wp:posOffset>813435</wp:posOffset>
            </wp:positionH>
            <wp:positionV relativeFrom="paragraph">
              <wp:posOffset>186055</wp:posOffset>
            </wp:positionV>
            <wp:extent cx="6069330" cy="340296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6069052" cy="3403091"/>
                    </a:xfrm>
                    <a:prstGeom prst="rect">
                      <a:avLst/>
                    </a:prstGeom>
                  </pic:spPr>
                </pic:pic>
              </a:graphicData>
            </a:graphic>
          </wp:anchor>
        </w:drawing>
      </w:r>
    </w:p>
    <w:p w14:paraId="1CEEADE5">
      <w:pPr>
        <w:spacing w:before="221"/>
        <w:ind w:left="4" w:right="220" w:firstLine="0"/>
        <w:jc w:val="center"/>
        <w:rPr>
          <w:sz w:val="24"/>
        </w:rPr>
      </w:pPr>
      <w:r>
        <w:rPr>
          <w:b/>
          <w:sz w:val="24"/>
        </w:rPr>
        <w:t>Fig</w:t>
      </w:r>
      <w:r>
        <w:rPr>
          <w:b/>
          <w:spacing w:val="-2"/>
          <w:sz w:val="24"/>
        </w:rPr>
        <w:t xml:space="preserve"> </w:t>
      </w:r>
      <w:r>
        <w:rPr>
          <w:b/>
          <w:sz w:val="24"/>
        </w:rPr>
        <w:t>-</w:t>
      </w:r>
      <w:r>
        <w:rPr>
          <w:b/>
          <w:spacing w:val="-2"/>
          <w:sz w:val="24"/>
        </w:rPr>
        <w:t xml:space="preserve"> </w:t>
      </w:r>
      <w:r>
        <w:rPr>
          <w:b/>
          <w:sz w:val="24"/>
        </w:rPr>
        <w:t>4:</w:t>
      </w:r>
      <w:r>
        <w:rPr>
          <w:b/>
          <w:spacing w:val="-3"/>
          <w:sz w:val="24"/>
        </w:rPr>
        <w:t xml:space="preserve"> </w:t>
      </w:r>
      <w:r>
        <w:rPr>
          <w:sz w:val="24"/>
        </w:rPr>
        <w:t>Player</w:t>
      </w:r>
      <w:r>
        <w:rPr>
          <w:spacing w:val="3"/>
          <w:sz w:val="24"/>
        </w:rPr>
        <w:t xml:space="preserve"> </w:t>
      </w:r>
      <w:r>
        <w:rPr>
          <w:sz w:val="24"/>
        </w:rPr>
        <w:t>being</w:t>
      </w:r>
      <w:r>
        <w:rPr>
          <w:spacing w:val="-1"/>
          <w:sz w:val="24"/>
        </w:rPr>
        <w:t xml:space="preserve"> </w:t>
      </w:r>
      <w:r>
        <w:rPr>
          <w:spacing w:val="-5"/>
          <w:sz w:val="24"/>
        </w:rPr>
        <w:t>hit</w:t>
      </w:r>
    </w:p>
    <w:p w14:paraId="6A1BEA05">
      <w:pPr>
        <w:spacing w:after="0"/>
        <w:jc w:val="center"/>
        <w:rPr>
          <w:sz w:val="24"/>
        </w:rPr>
        <w:sectPr>
          <w:pgSz w:w="11910" w:h="16840"/>
          <w:pgMar w:top="1360" w:right="992" w:bottom="280" w:left="1275" w:header="720" w:footer="720" w:gutter="0"/>
          <w:pgNumType w:fmt="decimal"/>
          <w:cols w:space="720" w:num="1"/>
        </w:sectPr>
      </w:pPr>
    </w:p>
    <w:p w14:paraId="1537A16D">
      <w:pPr>
        <w:spacing w:line="240" w:lineRule="auto"/>
        <w:ind w:left="6" w:right="0" w:firstLine="0"/>
        <w:rPr>
          <w:sz w:val="20"/>
        </w:rPr>
      </w:pPr>
      <w:r>
        <w:rPr>
          <w:sz w:val="20"/>
        </w:rPr>
        <w:drawing>
          <wp:inline distT="0" distB="0" distL="0" distR="0">
            <wp:extent cx="6067425" cy="339852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6067599" cy="3398901"/>
                    </a:xfrm>
                    <a:prstGeom prst="rect">
                      <a:avLst/>
                    </a:prstGeom>
                  </pic:spPr>
                </pic:pic>
              </a:graphicData>
            </a:graphic>
          </wp:inline>
        </w:drawing>
      </w:r>
    </w:p>
    <w:p w14:paraId="6587B3BB">
      <w:pPr>
        <w:spacing w:before="198"/>
        <w:ind w:left="5" w:right="220" w:firstLine="0"/>
        <w:jc w:val="center"/>
        <w:rPr>
          <w:sz w:val="24"/>
        </w:rPr>
      </w:pPr>
      <w:r>
        <w:rPr>
          <w:b/>
          <w:sz w:val="24"/>
        </w:rPr>
        <w:t>Fig</w:t>
      </w:r>
      <w:r>
        <w:rPr>
          <w:b/>
          <w:spacing w:val="-2"/>
          <w:sz w:val="24"/>
        </w:rPr>
        <w:t xml:space="preserve"> </w:t>
      </w:r>
      <w:r>
        <w:rPr>
          <w:b/>
          <w:sz w:val="24"/>
        </w:rPr>
        <w:t>-</w:t>
      </w:r>
      <w:r>
        <w:rPr>
          <w:b/>
          <w:spacing w:val="-2"/>
          <w:sz w:val="24"/>
        </w:rPr>
        <w:t xml:space="preserve"> </w:t>
      </w:r>
      <w:r>
        <w:rPr>
          <w:b/>
          <w:sz w:val="24"/>
        </w:rPr>
        <w:t>5:</w:t>
      </w:r>
      <w:r>
        <w:rPr>
          <w:b/>
          <w:spacing w:val="-2"/>
          <w:sz w:val="24"/>
        </w:rPr>
        <w:t xml:space="preserve"> </w:t>
      </w:r>
      <w:r>
        <w:rPr>
          <w:sz w:val="24"/>
        </w:rPr>
        <w:t>Player</w:t>
      </w:r>
      <w:r>
        <w:rPr>
          <w:spacing w:val="-1"/>
          <w:sz w:val="24"/>
        </w:rPr>
        <w:t xml:space="preserve"> </w:t>
      </w:r>
      <w:r>
        <w:rPr>
          <w:spacing w:val="-2"/>
          <w:sz w:val="24"/>
        </w:rPr>
        <w:t>jumping</w:t>
      </w:r>
    </w:p>
    <w:p w14:paraId="12923694">
      <w:pPr>
        <w:pStyle w:val="5"/>
        <w:rPr>
          <w:sz w:val="20"/>
        </w:rPr>
      </w:pPr>
    </w:p>
    <w:p w14:paraId="60E29F7B">
      <w:pPr>
        <w:pStyle w:val="5"/>
        <w:rPr>
          <w:sz w:val="20"/>
        </w:rPr>
      </w:pPr>
    </w:p>
    <w:p w14:paraId="58E758C0">
      <w:pPr>
        <w:pStyle w:val="5"/>
        <w:spacing w:before="39"/>
        <w:rPr>
          <w:sz w:val="20"/>
        </w:rPr>
      </w:pPr>
      <w:r>
        <w:rPr>
          <w:sz w:val="20"/>
        </w:rPr>
        <w:drawing>
          <wp:anchor distT="0" distB="0" distL="0" distR="0" simplePos="0" relativeHeight="251662336" behindDoc="1" locked="0" layoutInCell="1" allowOverlap="1">
            <wp:simplePos x="0" y="0"/>
            <wp:positionH relativeFrom="page">
              <wp:posOffset>813435</wp:posOffset>
            </wp:positionH>
            <wp:positionV relativeFrom="paragraph">
              <wp:posOffset>186055</wp:posOffset>
            </wp:positionV>
            <wp:extent cx="6076950" cy="338645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6076645" cy="3386328"/>
                    </a:xfrm>
                    <a:prstGeom prst="rect">
                      <a:avLst/>
                    </a:prstGeom>
                  </pic:spPr>
                </pic:pic>
              </a:graphicData>
            </a:graphic>
          </wp:anchor>
        </w:drawing>
      </w:r>
    </w:p>
    <w:p w14:paraId="1C977B06">
      <w:pPr>
        <w:spacing w:before="216"/>
        <w:ind w:left="2" w:right="220" w:firstLine="0"/>
        <w:jc w:val="center"/>
        <w:rPr>
          <w:sz w:val="24"/>
        </w:rPr>
      </w:pPr>
      <w:r>
        <w:rPr>
          <w:b/>
          <w:sz w:val="24"/>
        </w:rPr>
        <w:t>Fig</w:t>
      </w:r>
      <w:r>
        <w:rPr>
          <w:b/>
          <w:spacing w:val="-2"/>
          <w:sz w:val="24"/>
        </w:rPr>
        <w:t xml:space="preserve"> </w:t>
      </w:r>
      <w:r>
        <w:rPr>
          <w:b/>
          <w:sz w:val="24"/>
        </w:rPr>
        <w:t>-</w:t>
      </w:r>
      <w:r>
        <w:rPr>
          <w:b/>
          <w:spacing w:val="-2"/>
          <w:sz w:val="24"/>
        </w:rPr>
        <w:t xml:space="preserve"> </w:t>
      </w:r>
      <w:r>
        <w:rPr>
          <w:b/>
          <w:sz w:val="24"/>
        </w:rPr>
        <w:t>6:</w:t>
      </w:r>
      <w:r>
        <w:rPr>
          <w:b/>
          <w:spacing w:val="-1"/>
          <w:sz w:val="24"/>
        </w:rPr>
        <w:t xml:space="preserve"> </w:t>
      </w:r>
      <w:r>
        <w:rPr>
          <w:sz w:val="24"/>
        </w:rPr>
        <w:t xml:space="preserve">Player </w:t>
      </w:r>
      <w:r>
        <w:rPr>
          <w:spacing w:val="-2"/>
          <w:sz w:val="24"/>
        </w:rPr>
        <w:t>blocking</w:t>
      </w:r>
    </w:p>
    <w:p w14:paraId="77ED968A">
      <w:pPr>
        <w:spacing w:after="0"/>
        <w:jc w:val="center"/>
        <w:rPr>
          <w:sz w:val="24"/>
        </w:rPr>
        <w:sectPr>
          <w:pgSz w:w="11910" w:h="16840"/>
          <w:pgMar w:top="1360" w:right="992" w:bottom="280" w:left="1275" w:header="720" w:footer="720" w:gutter="0"/>
          <w:pgNumType w:fmt="decimal"/>
          <w:cols w:space="720" w:num="1"/>
        </w:sectPr>
      </w:pPr>
    </w:p>
    <w:p w14:paraId="7DF54AC8">
      <w:pPr>
        <w:spacing w:line="240" w:lineRule="auto"/>
        <w:ind w:left="6" w:right="0" w:firstLine="0"/>
        <w:rPr>
          <w:sz w:val="20"/>
        </w:rPr>
      </w:pPr>
      <w:r>
        <w:rPr>
          <w:sz w:val="20"/>
        </w:rPr>
        <w:drawing>
          <wp:inline distT="0" distB="0" distL="0" distR="0">
            <wp:extent cx="6073140" cy="339471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6073288" cy="3394710"/>
                    </a:xfrm>
                    <a:prstGeom prst="rect">
                      <a:avLst/>
                    </a:prstGeom>
                  </pic:spPr>
                </pic:pic>
              </a:graphicData>
            </a:graphic>
          </wp:inline>
        </w:drawing>
      </w:r>
    </w:p>
    <w:p w14:paraId="4F536CEC">
      <w:pPr>
        <w:spacing w:before="205"/>
        <w:ind w:left="2" w:right="220" w:firstLine="0"/>
        <w:jc w:val="center"/>
        <w:rPr>
          <w:sz w:val="24"/>
        </w:rPr>
      </w:pPr>
      <w:r>
        <w:rPr>
          <w:b/>
          <w:sz w:val="24"/>
        </w:rPr>
        <w:t>Fig</w:t>
      </w:r>
      <w:r>
        <w:rPr>
          <w:b/>
          <w:spacing w:val="-2"/>
          <w:sz w:val="24"/>
        </w:rPr>
        <w:t xml:space="preserve"> </w:t>
      </w:r>
      <w:r>
        <w:rPr>
          <w:b/>
          <w:sz w:val="24"/>
        </w:rPr>
        <w:t>-</w:t>
      </w:r>
      <w:r>
        <w:rPr>
          <w:b/>
          <w:spacing w:val="-1"/>
          <w:sz w:val="24"/>
        </w:rPr>
        <w:t xml:space="preserve"> </w:t>
      </w:r>
      <w:r>
        <w:rPr>
          <w:b/>
          <w:sz w:val="24"/>
        </w:rPr>
        <w:t>7:</w:t>
      </w:r>
      <w:r>
        <w:rPr>
          <w:b/>
          <w:spacing w:val="-2"/>
          <w:sz w:val="24"/>
        </w:rPr>
        <w:t xml:space="preserve"> </w:t>
      </w:r>
      <w:r>
        <w:rPr>
          <w:sz w:val="24"/>
        </w:rPr>
        <w:t>Player</w:t>
      </w:r>
      <w:r>
        <w:rPr>
          <w:spacing w:val="-1"/>
          <w:sz w:val="24"/>
        </w:rPr>
        <w:t xml:space="preserve"> </w:t>
      </w:r>
      <w:r>
        <w:rPr>
          <w:sz w:val="24"/>
        </w:rPr>
        <w:t>knocked</w:t>
      </w:r>
      <w:r>
        <w:rPr>
          <w:spacing w:val="1"/>
          <w:sz w:val="24"/>
        </w:rPr>
        <w:t xml:space="preserve"> </w:t>
      </w:r>
      <w:r>
        <w:rPr>
          <w:spacing w:val="-5"/>
          <w:sz w:val="24"/>
        </w:rPr>
        <w:t>out</w:t>
      </w:r>
    </w:p>
    <w:p w14:paraId="5085DEB2">
      <w:pPr>
        <w:pStyle w:val="5"/>
        <w:rPr>
          <w:sz w:val="20"/>
        </w:rPr>
      </w:pPr>
    </w:p>
    <w:p w14:paraId="55CF753D">
      <w:pPr>
        <w:pStyle w:val="5"/>
        <w:rPr>
          <w:sz w:val="20"/>
        </w:rPr>
      </w:pPr>
    </w:p>
    <w:p w14:paraId="22CE244F">
      <w:pPr>
        <w:pStyle w:val="5"/>
        <w:spacing w:before="39"/>
        <w:rPr>
          <w:sz w:val="20"/>
        </w:rPr>
      </w:pPr>
      <w:r>
        <w:rPr>
          <w:sz w:val="20"/>
        </w:rPr>
        <w:drawing>
          <wp:anchor distT="0" distB="0" distL="0" distR="0" simplePos="0" relativeHeight="251662336" behindDoc="1" locked="0" layoutInCell="1" allowOverlap="1">
            <wp:simplePos x="0" y="0"/>
            <wp:positionH relativeFrom="page">
              <wp:posOffset>813435</wp:posOffset>
            </wp:positionH>
            <wp:positionV relativeFrom="paragraph">
              <wp:posOffset>186055</wp:posOffset>
            </wp:positionV>
            <wp:extent cx="6071870" cy="339471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6072076" cy="3394710"/>
                    </a:xfrm>
                    <a:prstGeom prst="rect">
                      <a:avLst/>
                    </a:prstGeom>
                  </pic:spPr>
                </pic:pic>
              </a:graphicData>
            </a:graphic>
          </wp:anchor>
        </w:drawing>
      </w:r>
    </w:p>
    <w:p w14:paraId="13C9EE56">
      <w:pPr>
        <w:spacing w:before="203"/>
        <w:ind w:left="2" w:right="220" w:firstLine="0"/>
        <w:jc w:val="center"/>
        <w:rPr>
          <w:sz w:val="24"/>
        </w:rPr>
      </w:pPr>
      <w:r>
        <w:rPr>
          <w:b/>
          <w:sz w:val="24"/>
        </w:rPr>
        <w:t>Fig</w:t>
      </w:r>
      <w:r>
        <w:rPr>
          <w:b/>
          <w:spacing w:val="-1"/>
          <w:sz w:val="24"/>
        </w:rPr>
        <w:t xml:space="preserve"> </w:t>
      </w:r>
      <w:r>
        <w:rPr>
          <w:b/>
          <w:sz w:val="24"/>
        </w:rPr>
        <w:t>-</w:t>
      </w:r>
      <w:r>
        <w:rPr>
          <w:b/>
          <w:spacing w:val="-1"/>
          <w:sz w:val="24"/>
        </w:rPr>
        <w:t xml:space="preserve"> </w:t>
      </w:r>
      <w:r>
        <w:rPr>
          <w:b/>
          <w:sz w:val="24"/>
        </w:rPr>
        <w:t>8:</w:t>
      </w:r>
      <w:r>
        <w:rPr>
          <w:b/>
          <w:spacing w:val="-2"/>
          <w:sz w:val="24"/>
        </w:rPr>
        <w:t xml:space="preserve"> </w:t>
      </w:r>
      <w:r>
        <w:rPr>
          <w:sz w:val="24"/>
        </w:rPr>
        <w:t>Pause</w:t>
      </w:r>
      <w:r>
        <w:rPr>
          <w:spacing w:val="-1"/>
          <w:sz w:val="24"/>
        </w:rPr>
        <w:t xml:space="preserve"> </w:t>
      </w:r>
      <w:r>
        <w:rPr>
          <w:spacing w:val="-2"/>
          <w:sz w:val="24"/>
        </w:rPr>
        <w:t>screen</w:t>
      </w:r>
    </w:p>
    <w:p w14:paraId="4FDA035B">
      <w:pPr>
        <w:spacing w:after="0"/>
        <w:jc w:val="center"/>
        <w:rPr>
          <w:sz w:val="24"/>
        </w:rPr>
        <w:sectPr>
          <w:pgSz w:w="11910" w:h="16840"/>
          <w:pgMar w:top="1360" w:right="992" w:bottom="280" w:left="1275" w:header="720" w:footer="720" w:gutter="0"/>
          <w:pgNumType w:fmt="decimal"/>
          <w:cols w:space="720" w:num="1"/>
        </w:sectPr>
      </w:pPr>
    </w:p>
    <w:p w14:paraId="4094D3EC">
      <w:pPr>
        <w:spacing w:line="240" w:lineRule="auto"/>
        <w:ind w:left="6" w:right="0" w:firstLine="0"/>
        <w:rPr>
          <w:sz w:val="20"/>
        </w:rPr>
      </w:pPr>
      <w:r>
        <w:rPr>
          <w:sz w:val="20"/>
        </w:rPr>
        <w:drawing>
          <wp:inline distT="0" distB="0" distL="0" distR="0">
            <wp:extent cx="6073140" cy="339471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6073288" cy="3394710"/>
                    </a:xfrm>
                    <a:prstGeom prst="rect">
                      <a:avLst/>
                    </a:prstGeom>
                  </pic:spPr>
                </pic:pic>
              </a:graphicData>
            </a:graphic>
          </wp:inline>
        </w:drawing>
      </w:r>
    </w:p>
    <w:p w14:paraId="742E3744">
      <w:pPr>
        <w:spacing w:before="205"/>
        <w:ind w:left="2" w:right="220" w:firstLine="0"/>
        <w:jc w:val="center"/>
        <w:rPr>
          <w:sz w:val="24"/>
        </w:rPr>
      </w:pPr>
      <w:r>
        <w:rPr>
          <w:b/>
          <w:sz w:val="24"/>
        </w:rPr>
        <w:t>Fig</w:t>
      </w:r>
      <w:r>
        <w:rPr>
          <w:b/>
          <w:spacing w:val="-1"/>
          <w:sz w:val="24"/>
        </w:rPr>
        <w:t xml:space="preserve"> </w:t>
      </w:r>
      <w:r>
        <w:rPr>
          <w:b/>
          <w:sz w:val="24"/>
        </w:rPr>
        <w:t>-</w:t>
      </w:r>
      <w:r>
        <w:rPr>
          <w:b/>
          <w:spacing w:val="1"/>
          <w:sz w:val="24"/>
        </w:rPr>
        <w:t xml:space="preserve"> </w:t>
      </w:r>
      <w:r>
        <w:rPr>
          <w:b/>
          <w:sz w:val="24"/>
        </w:rPr>
        <w:t>9:</w:t>
      </w:r>
      <w:r>
        <w:rPr>
          <w:b/>
          <w:spacing w:val="-1"/>
          <w:sz w:val="24"/>
        </w:rPr>
        <w:t xml:space="preserve"> </w:t>
      </w:r>
      <w:r>
        <w:rPr>
          <w:spacing w:val="-2"/>
          <w:sz w:val="24"/>
        </w:rPr>
        <w:t>Settings</w:t>
      </w:r>
    </w:p>
    <w:p w14:paraId="06F384B5">
      <w:pPr>
        <w:pStyle w:val="5"/>
      </w:pPr>
    </w:p>
    <w:p w14:paraId="68B7B4E1">
      <w:pPr>
        <w:pStyle w:val="5"/>
      </w:pPr>
    </w:p>
    <w:p w14:paraId="33CE3B8B">
      <w:pPr>
        <w:pStyle w:val="5"/>
        <w:spacing w:before="225"/>
      </w:pPr>
    </w:p>
    <w:p w14:paraId="22FE7E28">
      <w:pPr>
        <w:pStyle w:val="2"/>
        <w:rPr>
          <w:u w:val="none"/>
        </w:rPr>
      </w:pPr>
      <w:r>
        <w:rPr>
          <w:color w:val="C00000"/>
          <w:spacing w:val="-2"/>
          <w:u w:val="thick" w:color="C00000"/>
        </w:rPr>
        <w:t>Discussion:</w:t>
      </w:r>
    </w:p>
    <w:p w14:paraId="364F7E03">
      <w:pPr>
        <w:pStyle w:val="5"/>
        <w:spacing w:before="201" w:line="360" w:lineRule="auto"/>
        <w:ind w:left="6" w:right="139"/>
        <w:jc w:val="both"/>
      </w:pPr>
      <w:r>
        <w:t>This project is a 2D Beat 'Em Up fighting game developed using C/C++ with Object-Oriented Programming</w:t>
      </w:r>
      <w:r>
        <w:rPr>
          <w:spacing w:val="-1"/>
        </w:rPr>
        <w:t xml:space="preserve"> </w:t>
      </w:r>
      <w:r>
        <w:t>principles</w:t>
      </w:r>
      <w:r>
        <w:rPr>
          <w:spacing w:val="-1"/>
        </w:rPr>
        <w:t xml:space="preserve"> </w:t>
      </w:r>
      <w:r>
        <w:t>and</w:t>
      </w:r>
      <w:r>
        <w:rPr>
          <w:spacing w:val="-1"/>
        </w:rPr>
        <w:t xml:space="preserve"> </w:t>
      </w:r>
      <w:r>
        <w:t>the</w:t>
      </w:r>
      <w:r>
        <w:rPr>
          <w:spacing w:val="-2"/>
        </w:rPr>
        <w:t xml:space="preserve"> </w:t>
      </w:r>
      <w:r>
        <w:t>OpenGL graphics</w:t>
      </w:r>
      <w:r>
        <w:rPr>
          <w:spacing w:val="-1"/>
        </w:rPr>
        <w:t xml:space="preserve"> </w:t>
      </w:r>
      <w:r>
        <w:t>pipeline.</w:t>
      </w:r>
      <w:r>
        <w:rPr>
          <w:spacing w:val="-1"/>
        </w:rPr>
        <w:t xml:space="preserve"> </w:t>
      </w:r>
      <w:r>
        <w:t>Its</w:t>
      </w:r>
      <w:r>
        <w:rPr>
          <w:spacing w:val="-1"/>
        </w:rPr>
        <w:t xml:space="preserve"> </w:t>
      </w:r>
      <w:r>
        <w:t>main</w:t>
      </w:r>
      <w:r>
        <w:rPr>
          <w:spacing w:val="-1"/>
        </w:rPr>
        <w:t xml:space="preserve"> </w:t>
      </w:r>
      <w:r>
        <w:t>purpose</w:t>
      </w:r>
      <w:r>
        <w:rPr>
          <w:spacing w:val="-2"/>
        </w:rPr>
        <w:t xml:space="preserve"> </w:t>
      </w:r>
      <w:r>
        <w:t>is</w:t>
      </w:r>
      <w:r>
        <w:rPr>
          <w:spacing w:val="-1"/>
        </w:rPr>
        <w:t xml:space="preserve"> </w:t>
      </w:r>
      <w:r>
        <w:t>to</w:t>
      </w:r>
      <w:r>
        <w:rPr>
          <w:spacing w:val="-1"/>
        </w:rPr>
        <w:t xml:space="preserve"> </w:t>
      </w:r>
      <w:r>
        <w:t>demonstrate</w:t>
      </w:r>
      <w:r>
        <w:rPr>
          <w:spacing w:val="-2"/>
        </w:rPr>
        <w:t xml:space="preserve"> </w:t>
      </w:r>
      <w:r>
        <w:t>the integration of real-time rendering, sprite animation, collision detection, and combat mechanics within a single interactive application, while keeping the codebase modular and maintainable.</w:t>
      </w:r>
    </w:p>
    <w:p w14:paraId="47B915F2">
      <w:pPr>
        <w:pStyle w:val="5"/>
        <w:spacing w:before="200" w:line="360" w:lineRule="auto"/>
        <w:ind w:left="6" w:right="139"/>
        <w:jc w:val="both"/>
      </w:pPr>
      <w:r>
        <w:t>The system architecture is organized around a set of core classes. A base Character class encapsulates common attributes such as position, health, movement speed, and animation state, from which Player and Enemy classes are derived. This use of inheritance and polymorphism allows shared behavior, such as sprite rendering and health management, to be reused while allowing player-controlled and AI-controlled characters to override input handling and decision-making logic independently. A separate Animation class manages frame sequences, frame timing, and</w:t>
      </w:r>
      <w:r>
        <w:rPr>
          <w:spacing w:val="-2"/>
        </w:rPr>
        <w:t xml:space="preserve"> </w:t>
      </w:r>
      <w:r>
        <w:t>sprite-sheet</w:t>
      </w:r>
      <w:r>
        <w:rPr>
          <w:spacing w:val="-1"/>
        </w:rPr>
        <w:t xml:space="preserve"> </w:t>
      </w:r>
      <w:r>
        <w:t>coordinates,</w:t>
      </w:r>
      <w:r>
        <w:rPr>
          <w:spacing w:val="-2"/>
        </w:rPr>
        <w:t xml:space="preserve"> </w:t>
      </w:r>
      <w:r>
        <w:t>allowing</w:t>
      </w:r>
      <w:r>
        <w:rPr>
          <w:spacing w:val="-4"/>
        </w:rPr>
        <w:t xml:space="preserve"> </w:t>
      </w:r>
      <w:r>
        <w:t>each</w:t>
      </w:r>
      <w:r>
        <w:rPr>
          <w:spacing w:val="-2"/>
        </w:rPr>
        <w:t xml:space="preserve"> </w:t>
      </w:r>
      <w:r>
        <w:t>character to</w:t>
      </w:r>
      <w:r>
        <w:rPr>
          <w:spacing w:val="-4"/>
        </w:rPr>
        <w:t xml:space="preserve"> </w:t>
      </w:r>
      <w:r>
        <w:t>cycle</w:t>
      </w:r>
      <w:r>
        <w:rPr>
          <w:spacing w:val="-3"/>
        </w:rPr>
        <w:t xml:space="preserve"> </w:t>
      </w:r>
      <w:r>
        <w:t>through</w:t>
      </w:r>
      <w:r>
        <w:rPr>
          <w:spacing w:val="-2"/>
        </w:rPr>
        <w:t xml:space="preserve"> </w:t>
      </w:r>
      <w:r>
        <w:t>idle,</w:t>
      </w:r>
      <w:r>
        <w:rPr>
          <w:spacing w:val="-2"/>
        </w:rPr>
        <w:t xml:space="preserve"> </w:t>
      </w:r>
      <w:r>
        <w:t>walking,</w:t>
      </w:r>
      <w:r>
        <w:rPr>
          <w:spacing w:val="-2"/>
        </w:rPr>
        <w:t xml:space="preserve"> </w:t>
      </w:r>
      <w:r>
        <w:t>attacking,</w:t>
      </w:r>
      <w:r>
        <w:rPr>
          <w:spacing w:val="-2"/>
        </w:rPr>
        <w:t xml:space="preserve"> </w:t>
      </w:r>
      <w:r>
        <w:t>and hit-reaction animations smoothly.</w:t>
      </w:r>
    </w:p>
    <w:p w14:paraId="2EC531FF">
      <w:pPr>
        <w:pStyle w:val="5"/>
        <w:spacing w:before="199" w:line="360" w:lineRule="auto"/>
        <w:ind w:left="6" w:right="138"/>
        <w:jc w:val="both"/>
      </w:pPr>
      <w:r>
        <w:t>The rendering pipeline is built on OpenGL, with GLFW used to create the application window, manage the rendering context, and capture keyboard input. GLAD is used to load OpenGL function</w:t>
      </w:r>
      <w:r>
        <w:rPr>
          <w:spacing w:val="2"/>
        </w:rPr>
        <w:t xml:space="preserve"> </w:t>
      </w:r>
      <w:r>
        <w:t>pointers</w:t>
      </w:r>
      <w:r>
        <w:rPr>
          <w:spacing w:val="7"/>
        </w:rPr>
        <w:t xml:space="preserve"> </w:t>
      </w:r>
      <w:r>
        <w:t>at</w:t>
      </w:r>
      <w:r>
        <w:rPr>
          <w:spacing w:val="5"/>
        </w:rPr>
        <w:t xml:space="preserve"> </w:t>
      </w:r>
      <w:r>
        <w:t>runtime,</w:t>
      </w:r>
      <w:r>
        <w:rPr>
          <w:spacing w:val="7"/>
        </w:rPr>
        <w:t xml:space="preserve"> </w:t>
      </w:r>
      <w:r>
        <w:t>ensuring</w:t>
      </w:r>
      <w:r>
        <w:rPr>
          <w:spacing w:val="5"/>
        </w:rPr>
        <w:t xml:space="preserve"> </w:t>
      </w:r>
      <w:r>
        <w:t>compatibility</w:t>
      </w:r>
      <w:r>
        <w:rPr>
          <w:spacing w:val="4"/>
        </w:rPr>
        <w:t xml:space="preserve"> </w:t>
      </w:r>
      <w:r>
        <w:t>across</w:t>
      </w:r>
      <w:r>
        <w:rPr>
          <w:spacing w:val="5"/>
        </w:rPr>
        <w:t xml:space="preserve"> </w:t>
      </w:r>
      <w:r>
        <w:t>different</w:t>
      </w:r>
      <w:r>
        <w:rPr>
          <w:spacing w:val="8"/>
        </w:rPr>
        <w:t xml:space="preserve"> </w:t>
      </w:r>
      <w:r>
        <w:t>graphics</w:t>
      </w:r>
      <w:r>
        <w:rPr>
          <w:spacing w:val="7"/>
        </w:rPr>
        <w:t xml:space="preserve"> </w:t>
      </w:r>
      <w:r>
        <w:t>drivers.</w:t>
      </w:r>
      <w:r>
        <w:rPr>
          <w:spacing w:val="7"/>
        </w:rPr>
        <w:t xml:space="preserve"> </w:t>
      </w:r>
      <w:r>
        <w:t>Textures</w:t>
      </w:r>
      <w:r>
        <w:rPr>
          <w:spacing w:val="5"/>
        </w:rPr>
        <w:t xml:space="preserve"> </w:t>
      </w:r>
      <w:r>
        <w:rPr>
          <w:spacing w:val="-5"/>
        </w:rPr>
        <w:t>for</w:t>
      </w:r>
    </w:p>
    <w:p w14:paraId="5319E049">
      <w:pPr>
        <w:pStyle w:val="5"/>
        <w:spacing w:after="0" w:line="360" w:lineRule="auto"/>
        <w:jc w:val="both"/>
        <w:sectPr>
          <w:pgSz w:w="11910" w:h="16840"/>
          <w:pgMar w:top="1360" w:right="992" w:bottom="280" w:left="1275" w:header="720" w:footer="720" w:gutter="0"/>
          <w:pgNumType w:fmt="decimal"/>
          <w:cols w:space="720" w:num="1"/>
        </w:sectPr>
      </w:pPr>
    </w:p>
    <w:p w14:paraId="5FC17B07">
      <w:pPr>
        <w:pStyle w:val="5"/>
        <w:spacing w:before="62" w:line="360" w:lineRule="auto"/>
        <w:ind w:left="6" w:right="137"/>
        <w:jc w:val="both"/>
      </w:pPr>
      <w:r>
        <w:t>character sprites and</w:t>
      </w:r>
      <w:r>
        <w:rPr>
          <w:spacing w:val="-1"/>
        </w:rPr>
        <w:t xml:space="preserve"> </w:t>
      </w:r>
      <w:r>
        <w:t>backgrounds, exported as sprite</w:t>
      </w:r>
      <w:r>
        <w:rPr>
          <w:spacing w:val="-2"/>
        </w:rPr>
        <w:t xml:space="preserve"> </w:t>
      </w:r>
      <w:r>
        <w:t>sheets from Piskel,</w:t>
      </w:r>
      <w:r>
        <w:rPr>
          <w:spacing w:val="-1"/>
        </w:rPr>
        <w:t xml:space="preserve"> </w:t>
      </w:r>
      <w:r>
        <w:t>are loaded using the</w:t>
      </w:r>
      <w:r>
        <w:rPr>
          <w:spacing w:val="-2"/>
        </w:rPr>
        <w:t xml:space="preserve"> </w:t>
      </w:r>
      <w:r>
        <w:t>STB image library and mapped onto textured quads. Each animation frame corresponds to a specific region of the sprite sheet, selected using texture coordinate offsets that are updated as the animation progresses.</w:t>
      </w:r>
    </w:p>
    <w:p w14:paraId="7DC258B8">
      <w:pPr>
        <w:pStyle w:val="5"/>
        <w:spacing w:before="199" w:line="360" w:lineRule="auto"/>
        <w:ind w:left="6"/>
      </w:pPr>
      <w:r>
        <w:t>Collision</w:t>
      </w:r>
      <w:r>
        <w:rPr>
          <w:spacing w:val="-2"/>
        </w:rPr>
        <w:t xml:space="preserve"> </w:t>
      </w:r>
      <w:r>
        <w:t>detection between</w:t>
      </w:r>
      <w:r>
        <w:rPr>
          <w:spacing w:val="-2"/>
        </w:rPr>
        <w:t xml:space="preserve"> </w:t>
      </w:r>
      <w:r>
        <w:t>characters is implemented using axis-aligned bounding boxes (AABB) attached to each character's current sprite frame. During every update cycle, the game checks for overlap between the player's attack hitbox and the enemy's hurtbox, and vice versa, to determine whether an attack lands. When a collision is detected during an active attack animation frame, the target's health is reduced according to the attack's damage value, and a hit-reaction animation and corresponding sound effect are triggered.</w:t>
      </w:r>
    </w:p>
    <w:p w14:paraId="46980E29">
      <w:pPr>
        <w:pStyle w:val="5"/>
        <w:spacing w:before="200" w:line="360" w:lineRule="auto"/>
        <w:ind w:left="6" w:right="138"/>
        <w:jc w:val="both"/>
      </w:pPr>
      <w:r>
        <w:t>Enemy</w:t>
      </w:r>
      <w:r>
        <w:rPr>
          <w:spacing w:val="-1"/>
        </w:rPr>
        <w:t xml:space="preserve"> </w:t>
      </w:r>
      <w:r>
        <w:t>behavior is</w:t>
      </w:r>
      <w:r>
        <w:rPr>
          <w:spacing w:val="-1"/>
        </w:rPr>
        <w:t xml:space="preserve"> </w:t>
      </w:r>
      <w:r>
        <w:t>governed</w:t>
      </w:r>
      <w:r>
        <w:rPr>
          <w:spacing w:val="-1"/>
        </w:rPr>
        <w:t xml:space="preserve"> </w:t>
      </w:r>
      <w:r>
        <w:t>by</w:t>
      </w:r>
      <w:r>
        <w:rPr>
          <w:spacing w:val="-1"/>
        </w:rPr>
        <w:t xml:space="preserve"> </w:t>
      </w:r>
      <w:r>
        <w:t>a simple state-based AI</w:t>
      </w:r>
      <w:r>
        <w:rPr>
          <w:spacing w:val="-2"/>
        </w:rPr>
        <w:t xml:space="preserve"> </w:t>
      </w:r>
      <w:r>
        <w:t>controller, which transitions</w:t>
      </w:r>
      <w:r>
        <w:rPr>
          <w:spacing w:val="-1"/>
        </w:rPr>
        <w:t xml:space="preserve"> </w:t>
      </w:r>
      <w:r>
        <w:t>between idle, pursue, attack, and retreat states depending on the enemy's distance from the player and its</w:t>
      </w:r>
      <w:r>
        <w:rPr>
          <w:spacing w:val="-1"/>
        </w:rPr>
        <w:t xml:space="preserve"> </w:t>
      </w:r>
      <w:r>
        <w:t>current health.</w:t>
      </w:r>
      <w:r>
        <w:rPr>
          <w:spacing w:val="-1"/>
        </w:rPr>
        <w:t xml:space="preserve"> </w:t>
      </w:r>
      <w:r>
        <w:t>This</w:t>
      </w:r>
      <w:r>
        <w:rPr>
          <w:spacing w:val="-3"/>
        </w:rPr>
        <w:t xml:space="preserve"> </w:t>
      </w:r>
      <w:r>
        <w:t>allows</w:t>
      </w:r>
      <w:r>
        <w:rPr>
          <w:spacing w:val="-3"/>
        </w:rPr>
        <w:t xml:space="preserve"> </w:t>
      </w:r>
      <w:r>
        <w:t>enemies</w:t>
      </w:r>
      <w:r>
        <w:rPr>
          <w:spacing w:val="-1"/>
        </w:rPr>
        <w:t xml:space="preserve"> </w:t>
      </w:r>
      <w:r>
        <w:t>to</w:t>
      </w:r>
      <w:r>
        <w:rPr>
          <w:spacing w:val="-1"/>
        </w:rPr>
        <w:t xml:space="preserve"> </w:t>
      </w:r>
      <w:r>
        <w:t>approach</w:t>
      </w:r>
      <w:r>
        <w:rPr>
          <w:spacing w:val="-3"/>
        </w:rPr>
        <w:t xml:space="preserve"> </w:t>
      </w:r>
      <w:r>
        <w:t>the</w:t>
      </w:r>
      <w:r>
        <w:rPr>
          <w:spacing w:val="-2"/>
        </w:rPr>
        <w:t xml:space="preserve"> </w:t>
      </w:r>
      <w:r>
        <w:t>player,</w:t>
      </w:r>
      <w:r>
        <w:rPr>
          <w:spacing w:val="-1"/>
        </w:rPr>
        <w:t xml:space="preserve"> </w:t>
      </w:r>
      <w:r>
        <w:t>initiate</w:t>
      </w:r>
      <w:r>
        <w:rPr>
          <w:spacing w:val="-3"/>
        </w:rPr>
        <w:t xml:space="preserve"> </w:t>
      </w:r>
      <w:r>
        <w:t>attacks</w:t>
      </w:r>
      <w:r>
        <w:rPr>
          <w:spacing w:val="-1"/>
        </w:rPr>
        <w:t xml:space="preserve"> </w:t>
      </w:r>
      <w:r>
        <w:t>within</w:t>
      </w:r>
      <w:r>
        <w:rPr>
          <w:spacing w:val="-3"/>
        </w:rPr>
        <w:t xml:space="preserve"> </w:t>
      </w:r>
      <w:r>
        <w:t>range,</w:t>
      </w:r>
      <w:r>
        <w:rPr>
          <w:spacing w:val="-1"/>
        </w:rPr>
        <w:t xml:space="preserve"> </w:t>
      </w:r>
      <w:r>
        <w:t>and</w:t>
      </w:r>
      <w:r>
        <w:rPr>
          <w:spacing w:val="-3"/>
        </w:rPr>
        <w:t xml:space="preserve"> </w:t>
      </w:r>
      <w:r>
        <w:t>react</w:t>
      </w:r>
      <w:r>
        <w:rPr>
          <w:spacing w:val="-1"/>
        </w:rPr>
        <w:t xml:space="preserve"> </w:t>
      </w:r>
      <w:r>
        <w:t>to</w:t>
      </w:r>
      <w:r>
        <w:rPr>
          <w:spacing w:val="-3"/>
        </w:rPr>
        <w:t xml:space="preserve"> </w:t>
      </w:r>
      <w:r>
        <w:t>being hit, providing a basic but responsive combat opponent without requiring complex pathfinding.</w:t>
      </w:r>
    </w:p>
    <w:p w14:paraId="1C872EE4">
      <w:pPr>
        <w:pStyle w:val="5"/>
        <w:spacing w:before="199" w:line="360" w:lineRule="auto"/>
        <w:ind w:left="6" w:right="138"/>
        <w:jc w:val="both"/>
      </w:pPr>
      <w:r>
        <w:t>Health management is handled through a health-points system for both the player and enemy characters, visually represented using on-screen health bars rendered as scaled rectangles that update each frame in proportion to remaining health. When a character's health reaches zero, its state transitions to a defeated animation, and the game evaluates the match outcome, displaying a victory or game-over screen accordingly.</w:t>
      </w:r>
    </w:p>
    <w:p w14:paraId="777AA3FF">
      <w:pPr>
        <w:pStyle w:val="5"/>
        <w:spacing w:before="200" w:line="360" w:lineRule="auto"/>
        <w:ind w:left="6" w:right="138"/>
        <w:jc w:val="both"/>
      </w:pPr>
      <w:r>
        <w:t>Audio integration provides immediate</w:t>
      </w:r>
      <w:r>
        <w:rPr>
          <w:spacing w:val="-1"/>
        </w:rPr>
        <w:t xml:space="preserve"> </w:t>
      </w:r>
      <w:r>
        <w:t>feedback for key gameplay events, including</w:t>
      </w:r>
      <w:r>
        <w:rPr>
          <w:spacing w:val="-2"/>
        </w:rPr>
        <w:t xml:space="preserve"> </w:t>
      </w:r>
      <w:r>
        <w:t>attack sounds, hit impacts, and background music, enhancing the overall immersion of the game. Input handling is managed through GLFW's keyboard callback functions, mapping specific keys to movement, attacks, and blocking actions, with input state checked once per frame within the main game loop.</w:t>
      </w:r>
    </w:p>
    <w:p w14:paraId="29B2739B">
      <w:pPr>
        <w:pStyle w:val="5"/>
        <w:spacing w:before="202" w:line="360" w:lineRule="auto"/>
        <w:ind w:left="6" w:right="138"/>
        <w:jc w:val="both"/>
      </w:pPr>
      <w:r>
        <w:t>The main game loop follows the standard structure of processing input, updating game state (including animation frames, physics, AI decisions, and collision checks), and rendering the current frame, repeated continuously until the window is closed or the match concludes. This</w:t>
      </w:r>
      <w:r>
        <w:rPr>
          <w:spacing w:val="40"/>
        </w:rPr>
        <w:t xml:space="preserve"> </w:t>
      </w:r>
      <w:r>
        <w:t>loop-based structure, combined with delta-time calculations, ensures that animation speed and gameplay logic remain consistent regardless of variations in frame rate.</w:t>
      </w:r>
    </w:p>
    <w:p w14:paraId="0886B8B2">
      <w:pPr>
        <w:pStyle w:val="5"/>
        <w:spacing w:after="0" w:line="360" w:lineRule="auto"/>
        <w:jc w:val="both"/>
        <w:sectPr>
          <w:pgSz w:w="11910" w:h="16840"/>
          <w:pgMar w:top="1300" w:right="992" w:bottom="280" w:left="1275" w:header="720" w:footer="720" w:gutter="0"/>
          <w:pgNumType w:fmt="decimal"/>
          <w:cols w:space="720" w:num="1"/>
        </w:sectPr>
      </w:pPr>
    </w:p>
    <w:p w14:paraId="7801E359">
      <w:pPr>
        <w:pStyle w:val="5"/>
        <w:spacing w:before="62" w:line="360" w:lineRule="auto"/>
        <w:ind w:left="6" w:right="224"/>
        <w:jc w:val="both"/>
      </w:pPr>
      <w:r>
        <w:t>Overall,</w:t>
      </w:r>
      <w:r>
        <w:rPr>
          <w:spacing w:val="-2"/>
        </w:rPr>
        <w:t xml:space="preserve"> </w:t>
      </w:r>
      <w:r>
        <w:t>the</w:t>
      </w:r>
      <w:r>
        <w:rPr>
          <w:spacing w:val="-1"/>
        </w:rPr>
        <w:t xml:space="preserve"> </w:t>
      </w:r>
      <w:r>
        <w:t>project demonstrates the</w:t>
      </w:r>
      <w:r>
        <w:rPr>
          <w:spacing w:val="-1"/>
        </w:rPr>
        <w:t xml:space="preserve"> </w:t>
      </w:r>
      <w:r>
        <w:t>practical application</w:t>
      </w:r>
      <w:r>
        <w:rPr>
          <w:spacing w:val="-2"/>
        </w:rPr>
        <w:t xml:space="preserve"> </w:t>
      </w:r>
      <w:r>
        <w:t>of Object-Oriented Programming, real-time graphics rendering, and multimedia integration in building an interactive 2D fighting game, while</w:t>
      </w:r>
      <w:r>
        <w:rPr>
          <w:spacing w:val="-1"/>
        </w:rPr>
        <w:t xml:space="preserve"> </w:t>
      </w:r>
      <w:r>
        <w:t>highlighting core game-development concepts such as sprite</w:t>
      </w:r>
      <w:r>
        <w:rPr>
          <w:spacing w:val="-1"/>
        </w:rPr>
        <w:t xml:space="preserve"> </w:t>
      </w:r>
      <w:r>
        <w:t>animation, collision detection, and state-based AI design.</w:t>
      </w:r>
    </w:p>
    <w:p w14:paraId="09ED2320">
      <w:pPr>
        <w:pStyle w:val="5"/>
        <w:spacing w:before="136"/>
      </w:pPr>
    </w:p>
    <w:p w14:paraId="3F2BED41">
      <w:pPr>
        <w:pStyle w:val="2"/>
        <w:spacing w:before="1"/>
        <w:rPr>
          <w:u w:val="none"/>
        </w:rPr>
      </w:pPr>
      <w:r>
        <w:rPr>
          <w:color w:val="C00000"/>
          <w:spacing w:val="-2"/>
          <w:u w:val="thick" w:color="C00000"/>
        </w:rPr>
        <w:t>References:</w:t>
      </w:r>
    </w:p>
    <w:p w14:paraId="797C07A0">
      <w:pPr>
        <w:pStyle w:val="9"/>
        <w:numPr>
          <w:ilvl w:val="0"/>
          <w:numId w:val="3"/>
        </w:numPr>
        <w:tabs>
          <w:tab w:val="left" w:pos="343"/>
        </w:tabs>
        <w:spacing w:before="184" w:after="0" w:line="240" w:lineRule="auto"/>
        <w:ind w:left="343" w:right="0" w:hanging="337"/>
        <w:jc w:val="left"/>
        <w:rPr>
          <w:sz w:val="24"/>
        </w:rPr>
      </w:pPr>
      <w:r>
        <w:rPr>
          <w:sz w:val="24"/>
        </w:rPr>
        <w:t>J.</w:t>
      </w:r>
      <w:r>
        <w:rPr>
          <w:spacing w:val="-2"/>
          <w:sz w:val="24"/>
        </w:rPr>
        <w:t xml:space="preserve"> </w:t>
      </w:r>
      <w:r>
        <w:rPr>
          <w:sz w:val="24"/>
        </w:rPr>
        <w:t>de</w:t>
      </w:r>
      <w:r>
        <w:rPr>
          <w:spacing w:val="-4"/>
          <w:sz w:val="24"/>
        </w:rPr>
        <w:t xml:space="preserve"> </w:t>
      </w:r>
      <w:r>
        <w:rPr>
          <w:sz w:val="24"/>
        </w:rPr>
        <w:t>Vries,</w:t>
      </w:r>
      <w:r>
        <w:rPr>
          <w:spacing w:val="-3"/>
          <w:sz w:val="24"/>
        </w:rPr>
        <w:t xml:space="preserve"> </w:t>
      </w:r>
      <w:r>
        <w:rPr>
          <w:sz w:val="24"/>
        </w:rPr>
        <w:t>"Learn</w:t>
      </w:r>
      <w:r>
        <w:rPr>
          <w:spacing w:val="1"/>
          <w:sz w:val="24"/>
        </w:rPr>
        <w:t xml:space="preserve"> </w:t>
      </w:r>
      <w:r>
        <w:rPr>
          <w:sz w:val="24"/>
        </w:rPr>
        <w:t>OpenGL:</w:t>
      </w:r>
      <w:r>
        <w:rPr>
          <w:spacing w:val="-1"/>
          <w:sz w:val="24"/>
        </w:rPr>
        <w:t xml:space="preserve"> </w:t>
      </w:r>
      <w:r>
        <w:rPr>
          <w:sz w:val="24"/>
        </w:rPr>
        <w:t>Graphics</w:t>
      </w:r>
      <w:r>
        <w:rPr>
          <w:spacing w:val="-3"/>
          <w:sz w:val="24"/>
        </w:rPr>
        <w:t xml:space="preserve"> </w:t>
      </w:r>
      <w:r>
        <w:rPr>
          <w:sz w:val="24"/>
        </w:rPr>
        <w:t>Programming,"</w:t>
      </w:r>
      <w:r>
        <w:rPr>
          <w:spacing w:val="-1"/>
          <w:sz w:val="24"/>
        </w:rPr>
        <w:t xml:space="preserve"> </w:t>
      </w:r>
      <w:r>
        <w:rPr>
          <w:sz w:val="24"/>
        </w:rPr>
        <w:t>learnopengl.com,</w:t>
      </w:r>
      <w:r>
        <w:rPr>
          <w:spacing w:val="-3"/>
          <w:sz w:val="24"/>
        </w:rPr>
        <w:t xml:space="preserve"> </w:t>
      </w:r>
      <w:r>
        <w:rPr>
          <w:spacing w:val="-2"/>
          <w:sz w:val="24"/>
        </w:rPr>
        <w:t>2020.</w:t>
      </w:r>
    </w:p>
    <w:p w14:paraId="45FC25D7">
      <w:pPr>
        <w:pStyle w:val="5"/>
        <w:spacing w:before="12"/>
      </w:pPr>
    </w:p>
    <w:p w14:paraId="11C3E563">
      <w:pPr>
        <w:pStyle w:val="9"/>
        <w:numPr>
          <w:ilvl w:val="0"/>
          <w:numId w:val="3"/>
        </w:numPr>
        <w:tabs>
          <w:tab w:val="left" w:pos="343"/>
        </w:tabs>
        <w:spacing w:before="0" w:after="0" w:line="240" w:lineRule="auto"/>
        <w:ind w:left="343" w:right="0" w:hanging="337"/>
        <w:jc w:val="left"/>
        <w:rPr>
          <w:sz w:val="24"/>
        </w:rPr>
      </w:pPr>
      <w:r>
        <w:rPr>
          <w:sz w:val="24"/>
        </w:rPr>
        <w:t>GLFW</w:t>
      </w:r>
      <w:r>
        <w:rPr>
          <w:spacing w:val="-3"/>
          <w:sz w:val="24"/>
        </w:rPr>
        <w:t xml:space="preserve"> </w:t>
      </w:r>
      <w:r>
        <w:rPr>
          <w:sz w:val="24"/>
        </w:rPr>
        <w:t>Documentation,</w:t>
      </w:r>
      <w:r>
        <w:rPr>
          <w:spacing w:val="-3"/>
          <w:sz w:val="24"/>
        </w:rPr>
        <w:t xml:space="preserve"> </w:t>
      </w:r>
      <w:r>
        <w:rPr>
          <w:sz w:val="24"/>
        </w:rPr>
        <w:t>"GLFW:</w:t>
      </w:r>
      <w:r>
        <w:rPr>
          <w:spacing w:val="-2"/>
          <w:sz w:val="24"/>
        </w:rPr>
        <w:t xml:space="preserve"> </w:t>
      </w:r>
      <w:r>
        <w:rPr>
          <w:sz w:val="24"/>
        </w:rPr>
        <w:t>An</w:t>
      </w:r>
      <w:r>
        <w:rPr>
          <w:spacing w:val="-2"/>
          <w:sz w:val="24"/>
        </w:rPr>
        <w:t xml:space="preserve"> </w:t>
      </w:r>
      <w:r>
        <w:rPr>
          <w:sz w:val="24"/>
        </w:rPr>
        <w:t>OpenGL,</w:t>
      </w:r>
      <w:r>
        <w:rPr>
          <w:spacing w:val="1"/>
          <w:sz w:val="24"/>
        </w:rPr>
        <w:t xml:space="preserve"> </w:t>
      </w:r>
      <w:r>
        <w:rPr>
          <w:sz w:val="24"/>
        </w:rPr>
        <w:t>OpenGL</w:t>
      </w:r>
      <w:r>
        <w:rPr>
          <w:spacing w:val="-4"/>
          <w:sz w:val="24"/>
        </w:rPr>
        <w:t xml:space="preserve"> </w:t>
      </w:r>
      <w:r>
        <w:rPr>
          <w:sz w:val="24"/>
        </w:rPr>
        <w:t>ES</w:t>
      </w:r>
      <w:r>
        <w:rPr>
          <w:spacing w:val="-3"/>
          <w:sz w:val="24"/>
        </w:rPr>
        <w:t xml:space="preserve"> </w:t>
      </w:r>
      <w:r>
        <w:rPr>
          <w:sz w:val="24"/>
        </w:rPr>
        <w:t>and</w:t>
      </w:r>
      <w:r>
        <w:rPr>
          <w:spacing w:val="-2"/>
          <w:sz w:val="24"/>
        </w:rPr>
        <w:t xml:space="preserve"> </w:t>
      </w:r>
      <w:r>
        <w:rPr>
          <w:sz w:val="24"/>
        </w:rPr>
        <w:t>Vulkan</w:t>
      </w:r>
      <w:r>
        <w:rPr>
          <w:spacing w:val="-2"/>
          <w:sz w:val="24"/>
        </w:rPr>
        <w:t xml:space="preserve"> </w:t>
      </w:r>
      <w:r>
        <w:rPr>
          <w:sz w:val="24"/>
        </w:rPr>
        <w:t>Library,"</w:t>
      </w:r>
      <w:r>
        <w:rPr>
          <w:spacing w:val="-2"/>
          <w:sz w:val="24"/>
        </w:rPr>
        <w:t xml:space="preserve"> glfw.org.</w:t>
      </w:r>
    </w:p>
    <w:p w14:paraId="2A53E3D8">
      <w:pPr>
        <w:pStyle w:val="5"/>
        <w:spacing w:before="12"/>
      </w:pPr>
    </w:p>
    <w:p w14:paraId="09524006">
      <w:pPr>
        <w:pStyle w:val="9"/>
        <w:numPr>
          <w:ilvl w:val="0"/>
          <w:numId w:val="3"/>
        </w:numPr>
        <w:tabs>
          <w:tab w:val="left" w:pos="343"/>
        </w:tabs>
        <w:spacing w:before="0" w:after="0" w:line="240" w:lineRule="auto"/>
        <w:ind w:left="343" w:right="0" w:hanging="337"/>
        <w:jc w:val="left"/>
        <w:rPr>
          <w:sz w:val="24"/>
        </w:rPr>
      </w:pPr>
      <w:r>
        <w:rPr>
          <w:sz w:val="24"/>
        </w:rPr>
        <w:t>S.</w:t>
      </w:r>
      <w:r>
        <w:rPr>
          <w:spacing w:val="-5"/>
          <w:sz w:val="24"/>
        </w:rPr>
        <w:t xml:space="preserve"> </w:t>
      </w:r>
      <w:r>
        <w:rPr>
          <w:sz w:val="24"/>
        </w:rPr>
        <w:t>Barrett,</w:t>
      </w:r>
      <w:r>
        <w:rPr>
          <w:spacing w:val="-2"/>
          <w:sz w:val="24"/>
        </w:rPr>
        <w:t xml:space="preserve"> </w:t>
      </w:r>
      <w:r>
        <w:rPr>
          <w:sz w:val="24"/>
        </w:rPr>
        <w:t>"stb_image.h:</w:t>
      </w:r>
      <w:r>
        <w:rPr>
          <w:spacing w:val="-2"/>
          <w:sz w:val="24"/>
        </w:rPr>
        <w:t xml:space="preserve"> </w:t>
      </w:r>
      <w:r>
        <w:rPr>
          <w:sz w:val="24"/>
        </w:rPr>
        <w:t>Single-file</w:t>
      </w:r>
      <w:r>
        <w:rPr>
          <w:spacing w:val="-3"/>
          <w:sz w:val="24"/>
        </w:rPr>
        <w:t xml:space="preserve"> </w:t>
      </w:r>
      <w:r>
        <w:rPr>
          <w:sz w:val="24"/>
        </w:rPr>
        <w:t>public</w:t>
      </w:r>
      <w:r>
        <w:rPr>
          <w:spacing w:val="-4"/>
          <w:sz w:val="24"/>
        </w:rPr>
        <w:t xml:space="preserve"> </w:t>
      </w:r>
      <w:r>
        <w:rPr>
          <w:sz w:val="24"/>
        </w:rPr>
        <w:t>domain</w:t>
      </w:r>
      <w:r>
        <w:rPr>
          <w:spacing w:val="-2"/>
          <w:sz w:val="24"/>
        </w:rPr>
        <w:t xml:space="preserve"> </w:t>
      </w:r>
      <w:r>
        <w:rPr>
          <w:sz w:val="24"/>
        </w:rPr>
        <w:t>image</w:t>
      </w:r>
      <w:r>
        <w:rPr>
          <w:spacing w:val="1"/>
          <w:sz w:val="24"/>
        </w:rPr>
        <w:t xml:space="preserve"> </w:t>
      </w:r>
      <w:r>
        <w:rPr>
          <w:sz w:val="24"/>
        </w:rPr>
        <w:t>loader,"</w:t>
      </w:r>
      <w:r>
        <w:rPr>
          <w:spacing w:val="-2"/>
          <w:sz w:val="24"/>
        </w:rPr>
        <w:t xml:space="preserve"> github.com/nothings/stb.</w:t>
      </w:r>
    </w:p>
    <w:p w14:paraId="43E8C007">
      <w:pPr>
        <w:pStyle w:val="5"/>
        <w:spacing w:before="12"/>
      </w:pPr>
    </w:p>
    <w:p w14:paraId="333ACF08">
      <w:pPr>
        <w:pStyle w:val="9"/>
        <w:numPr>
          <w:ilvl w:val="0"/>
          <w:numId w:val="3"/>
        </w:numPr>
        <w:tabs>
          <w:tab w:val="left" w:pos="350"/>
          <w:tab w:val="left" w:pos="407"/>
        </w:tabs>
        <w:spacing w:before="0" w:after="0" w:line="360" w:lineRule="auto"/>
        <w:ind w:left="407" w:right="140" w:hanging="401"/>
        <w:jc w:val="left"/>
        <w:rPr>
          <w:sz w:val="24"/>
        </w:rPr>
      </w:pPr>
      <w:r>
        <w:rPr>
          <w:sz w:val="24"/>
        </w:rPr>
        <w:t xml:space="preserve">K. N. King, "Structures, Unions and Enumerations," in </w:t>
      </w:r>
      <w:r>
        <w:rPr>
          <w:i/>
          <w:sz w:val="24"/>
        </w:rPr>
        <w:t>C Programming: A Modern Approach</w:t>
      </w:r>
      <w:r>
        <w:rPr>
          <w:sz w:val="24"/>
        </w:rPr>
        <w:t>, 2nd Edition, New York, USA: W. W. Norton &amp; Company, 2008, ch. 4, pp. 377-386.</w:t>
      </w:r>
    </w:p>
    <w:sectPr>
      <w:pgSz w:w="11910" w:h="16840"/>
      <w:pgMar w:top="1300" w:right="992" w:bottom="280" w:left="1275" w:header="720" w:footer="72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50B01">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E66143">
                          <w:pPr>
                            <w:pStyle w:val="6"/>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08E66143">
                    <w:pPr>
                      <w:pStyle w:val="6"/>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263C9">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846" w:hanging="42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719" w:hanging="420"/>
      </w:pPr>
      <w:rPr>
        <w:rFonts w:hint="default"/>
        <w:lang w:val="en-US" w:eastAsia="en-US" w:bidi="ar-SA"/>
      </w:rPr>
    </w:lvl>
    <w:lvl w:ilvl="2" w:tentative="0">
      <w:start w:val="0"/>
      <w:numFmt w:val="bullet"/>
      <w:lvlText w:val="•"/>
      <w:lvlJc w:val="left"/>
      <w:pPr>
        <w:ind w:left="2599" w:hanging="420"/>
      </w:pPr>
      <w:rPr>
        <w:rFonts w:hint="default"/>
        <w:lang w:val="en-US" w:eastAsia="en-US" w:bidi="ar-SA"/>
      </w:rPr>
    </w:lvl>
    <w:lvl w:ilvl="3" w:tentative="0">
      <w:start w:val="0"/>
      <w:numFmt w:val="bullet"/>
      <w:lvlText w:val="•"/>
      <w:lvlJc w:val="left"/>
      <w:pPr>
        <w:ind w:left="3479" w:hanging="420"/>
      </w:pPr>
      <w:rPr>
        <w:rFonts w:hint="default"/>
        <w:lang w:val="en-US" w:eastAsia="en-US" w:bidi="ar-SA"/>
      </w:rPr>
    </w:lvl>
    <w:lvl w:ilvl="4" w:tentative="0">
      <w:start w:val="0"/>
      <w:numFmt w:val="bullet"/>
      <w:lvlText w:val="•"/>
      <w:lvlJc w:val="left"/>
      <w:pPr>
        <w:ind w:left="4359" w:hanging="420"/>
      </w:pPr>
      <w:rPr>
        <w:rFonts w:hint="default"/>
        <w:lang w:val="en-US" w:eastAsia="en-US" w:bidi="ar-SA"/>
      </w:rPr>
    </w:lvl>
    <w:lvl w:ilvl="5" w:tentative="0">
      <w:start w:val="0"/>
      <w:numFmt w:val="bullet"/>
      <w:lvlText w:val="•"/>
      <w:lvlJc w:val="left"/>
      <w:pPr>
        <w:ind w:left="5239" w:hanging="420"/>
      </w:pPr>
      <w:rPr>
        <w:rFonts w:hint="default"/>
        <w:lang w:val="en-US" w:eastAsia="en-US" w:bidi="ar-SA"/>
      </w:rPr>
    </w:lvl>
    <w:lvl w:ilvl="6" w:tentative="0">
      <w:start w:val="0"/>
      <w:numFmt w:val="bullet"/>
      <w:lvlText w:val="•"/>
      <w:lvlJc w:val="left"/>
      <w:pPr>
        <w:ind w:left="6119" w:hanging="420"/>
      </w:pPr>
      <w:rPr>
        <w:rFonts w:hint="default"/>
        <w:lang w:val="en-US" w:eastAsia="en-US" w:bidi="ar-SA"/>
      </w:rPr>
    </w:lvl>
    <w:lvl w:ilvl="7" w:tentative="0">
      <w:start w:val="0"/>
      <w:numFmt w:val="bullet"/>
      <w:lvlText w:val="•"/>
      <w:lvlJc w:val="left"/>
      <w:pPr>
        <w:ind w:left="6999" w:hanging="420"/>
      </w:pPr>
      <w:rPr>
        <w:rFonts w:hint="default"/>
        <w:lang w:val="en-US" w:eastAsia="en-US" w:bidi="ar-SA"/>
      </w:rPr>
    </w:lvl>
    <w:lvl w:ilvl="8" w:tentative="0">
      <w:start w:val="0"/>
      <w:numFmt w:val="bullet"/>
      <w:lvlText w:val="•"/>
      <w:lvlJc w:val="left"/>
      <w:pPr>
        <w:ind w:left="7879" w:hanging="420"/>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522"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1375" w:hanging="281"/>
      </w:pPr>
      <w:rPr>
        <w:rFonts w:hint="default"/>
        <w:lang w:val="en-US" w:eastAsia="en-US" w:bidi="ar-SA"/>
      </w:rPr>
    </w:lvl>
    <w:lvl w:ilvl="2" w:tentative="0">
      <w:start w:val="0"/>
      <w:numFmt w:val="bullet"/>
      <w:lvlText w:val="•"/>
      <w:lvlJc w:val="left"/>
      <w:pPr>
        <w:ind w:left="2230" w:hanging="281"/>
      </w:pPr>
      <w:rPr>
        <w:rFonts w:hint="default"/>
        <w:lang w:val="en-US" w:eastAsia="en-US" w:bidi="ar-SA"/>
      </w:rPr>
    </w:lvl>
    <w:lvl w:ilvl="3" w:tentative="0">
      <w:start w:val="0"/>
      <w:numFmt w:val="bullet"/>
      <w:lvlText w:val="•"/>
      <w:lvlJc w:val="left"/>
      <w:pPr>
        <w:ind w:left="3085" w:hanging="281"/>
      </w:pPr>
      <w:rPr>
        <w:rFonts w:hint="default"/>
        <w:lang w:val="en-US" w:eastAsia="en-US" w:bidi="ar-SA"/>
      </w:rPr>
    </w:lvl>
    <w:lvl w:ilvl="4" w:tentative="0">
      <w:start w:val="0"/>
      <w:numFmt w:val="bullet"/>
      <w:lvlText w:val="•"/>
      <w:lvlJc w:val="left"/>
      <w:pPr>
        <w:ind w:left="3941" w:hanging="281"/>
      </w:pPr>
      <w:rPr>
        <w:rFonts w:hint="default"/>
        <w:lang w:val="en-US" w:eastAsia="en-US" w:bidi="ar-SA"/>
      </w:rPr>
    </w:lvl>
    <w:lvl w:ilvl="5" w:tentative="0">
      <w:start w:val="0"/>
      <w:numFmt w:val="bullet"/>
      <w:lvlText w:val="•"/>
      <w:lvlJc w:val="left"/>
      <w:pPr>
        <w:ind w:left="4796" w:hanging="281"/>
      </w:pPr>
      <w:rPr>
        <w:rFonts w:hint="default"/>
        <w:lang w:val="en-US" w:eastAsia="en-US" w:bidi="ar-SA"/>
      </w:rPr>
    </w:lvl>
    <w:lvl w:ilvl="6" w:tentative="0">
      <w:start w:val="0"/>
      <w:numFmt w:val="bullet"/>
      <w:lvlText w:val="•"/>
      <w:lvlJc w:val="left"/>
      <w:pPr>
        <w:ind w:left="5651" w:hanging="281"/>
      </w:pPr>
      <w:rPr>
        <w:rFonts w:hint="default"/>
        <w:lang w:val="en-US" w:eastAsia="en-US" w:bidi="ar-SA"/>
      </w:rPr>
    </w:lvl>
    <w:lvl w:ilvl="7" w:tentative="0">
      <w:start w:val="0"/>
      <w:numFmt w:val="bullet"/>
      <w:lvlText w:val="•"/>
      <w:lvlJc w:val="left"/>
      <w:pPr>
        <w:ind w:left="6507" w:hanging="281"/>
      </w:pPr>
      <w:rPr>
        <w:rFonts w:hint="default"/>
        <w:lang w:val="en-US" w:eastAsia="en-US" w:bidi="ar-SA"/>
      </w:rPr>
    </w:lvl>
    <w:lvl w:ilvl="8" w:tentative="0">
      <w:start w:val="0"/>
      <w:numFmt w:val="bullet"/>
      <w:lvlText w:val="•"/>
      <w:lvlJc w:val="left"/>
      <w:pPr>
        <w:ind w:left="7362" w:hanging="281"/>
      </w:pPr>
      <w:rPr>
        <w:rFonts w:hint="default"/>
        <w:lang w:val="en-US" w:eastAsia="en-US" w:bidi="ar-SA"/>
      </w:rPr>
    </w:lvl>
  </w:abstractNum>
  <w:abstractNum w:abstractNumId="2">
    <w:nsid w:val="59ADCABA"/>
    <w:multiLevelType w:val="multilevel"/>
    <w:tmpl w:val="59ADCABA"/>
    <w:lvl w:ilvl="0" w:tentative="0">
      <w:start w:val="1"/>
      <w:numFmt w:val="decimal"/>
      <w:lvlText w:val="[%1]"/>
      <w:lvlJc w:val="left"/>
      <w:pPr>
        <w:ind w:left="345" w:hanging="339"/>
        <w:jc w:val="left"/>
      </w:pPr>
      <w:rPr>
        <w:rFonts w:hint="default" w:ascii="Times New Roman" w:hAnsi="Times New Roman" w:eastAsia="Times New Roman" w:cs="Times New Roman"/>
        <w:b/>
        <w:bCs/>
        <w:i w:val="0"/>
        <w:iCs w:val="0"/>
        <w:spacing w:val="-1"/>
        <w:w w:val="100"/>
        <w:sz w:val="24"/>
        <w:szCs w:val="24"/>
        <w:lang w:val="en-US" w:eastAsia="en-US" w:bidi="ar-SA"/>
      </w:rPr>
    </w:lvl>
    <w:lvl w:ilvl="1" w:tentative="0">
      <w:start w:val="0"/>
      <w:numFmt w:val="bullet"/>
      <w:lvlText w:val="•"/>
      <w:lvlJc w:val="left"/>
      <w:pPr>
        <w:ind w:left="1269" w:hanging="339"/>
      </w:pPr>
      <w:rPr>
        <w:rFonts w:hint="default"/>
        <w:lang w:val="en-US" w:eastAsia="en-US" w:bidi="ar-SA"/>
      </w:rPr>
    </w:lvl>
    <w:lvl w:ilvl="2" w:tentative="0">
      <w:start w:val="0"/>
      <w:numFmt w:val="bullet"/>
      <w:lvlText w:val="•"/>
      <w:lvlJc w:val="left"/>
      <w:pPr>
        <w:ind w:left="2199" w:hanging="339"/>
      </w:pPr>
      <w:rPr>
        <w:rFonts w:hint="default"/>
        <w:lang w:val="en-US" w:eastAsia="en-US" w:bidi="ar-SA"/>
      </w:rPr>
    </w:lvl>
    <w:lvl w:ilvl="3" w:tentative="0">
      <w:start w:val="0"/>
      <w:numFmt w:val="bullet"/>
      <w:lvlText w:val="•"/>
      <w:lvlJc w:val="left"/>
      <w:pPr>
        <w:ind w:left="3129" w:hanging="339"/>
      </w:pPr>
      <w:rPr>
        <w:rFonts w:hint="default"/>
        <w:lang w:val="en-US" w:eastAsia="en-US" w:bidi="ar-SA"/>
      </w:rPr>
    </w:lvl>
    <w:lvl w:ilvl="4" w:tentative="0">
      <w:start w:val="0"/>
      <w:numFmt w:val="bullet"/>
      <w:lvlText w:val="•"/>
      <w:lvlJc w:val="left"/>
      <w:pPr>
        <w:ind w:left="4059" w:hanging="339"/>
      </w:pPr>
      <w:rPr>
        <w:rFonts w:hint="default"/>
        <w:lang w:val="en-US" w:eastAsia="en-US" w:bidi="ar-SA"/>
      </w:rPr>
    </w:lvl>
    <w:lvl w:ilvl="5" w:tentative="0">
      <w:start w:val="0"/>
      <w:numFmt w:val="bullet"/>
      <w:lvlText w:val="•"/>
      <w:lvlJc w:val="left"/>
      <w:pPr>
        <w:ind w:left="4989" w:hanging="339"/>
      </w:pPr>
      <w:rPr>
        <w:rFonts w:hint="default"/>
        <w:lang w:val="en-US" w:eastAsia="en-US" w:bidi="ar-SA"/>
      </w:rPr>
    </w:lvl>
    <w:lvl w:ilvl="6" w:tentative="0">
      <w:start w:val="0"/>
      <w:numFmt w:val="bullet"/>
      <w:lvlText w:val="•"/>
      <w:lvlJc w:val="left"/>
      <w:pPr>
        <w:ind w:left="5919" w:hanging="339"/>
      </w:pPr>
      <w:rPr>
        <w:rFonts w:hint="default"/>
        <w:lang w:val="en-US" w:eastAsia="en-US" w:bidi="ar-SA"/>
      </w:rPr>
    </w:lvl>
    <w:lvl w:ilvl="7" w:tentative="0">
      <w:start w:val="0"/>
      <w:numFmt w:val="bullet"/>
      <w:lvlText w:val="•"/>
      <w:lvlJc w:val="left"/>
      <w:pPr>
        <w:ind w:left="6849" w:hanging="339"/>
      </w:pPr>
      <w:rPr>
        <w:rFonts w:hint="default"/>
        <w:lang w:val="en-US" w:eastAsia="en-US" w:bidi="ar-SA"/>
      </w:rPr>
    </w:lvl>
    <w:lvl w:ilvl="8" w:tentative="0">
      <w:start w:val="0"/>
      <w:numFmt w:val="bullet"/>
      <w:lvlText w:val="•"/>
      <w:lvlJc w:val="left"/>
      <w:pPr>
        <w:ind w:left="7779" w:hanging="339"/>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4DE37DD"/>
    <w:rsid w:val="55F47D6B"/>
    <w:rsid w:val="66D66A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6"/>
      <w:outlineLvl w:val="1"/>
    </w:pPr>
    <w:rPr>
      <w:rFonts w:ascii="Times New Roman" w:hAnsi="Times New Roman" w:eastAsia="Times New Roman" w:cs="Times New Roman"/>
      <w:b/>
      <w:bCs/>
      <w:sz w:val="32"/>
      <w:szCs w:val="32"/>
      <w:u w:val="single" w:color="000000"/>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520" w:hanging="279"/>
    </w:pPr>
    <w:rPr>
      <w:rFonts w:ascii="Times New Roman" w:hAnsi="Times New Roman" w:eastAsia="Times New Roman" w:cs="Times New Roman"/>
      <w:lang w:val="en-US" w:eastAsia="en-US" w:bidi="ar-SA"/>
    </w:rPr>
  </w:style>
  <w:style w:type="paragraph" w:customStyle="1" w:styleId="10">
    <w:name w:val="Table Paragraph"/>
    <w:basedOn w:val="1"/>
    <w:qFormat/>
    <w:uiPriority w:val="1"/>
    <w:pPr>
      <w:spacing w:line="275" w:lineRule="exact"/>
      <w:ind w:left="22"/>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1427</Words>
  <Characters>9074</Characters>
  <TotalTime>1</TotalTime>
  <ScaleCrop>false</ScaleCrop>
  <LinksUpToDate>false</LinksUpToDate>
  <CharactersWithSpaces>10420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2026-07-05T14:43:00Z</dcterms:created>
  <dc:creator>User</dc:creator>
  <cp:lastModifiedBy>WPS_1780901481</cp:lastModifiedBy>
  <dcterms:modified xsi:type="dcterms:W3CDTF">2026-07-05T16:33:44Z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2026-07-05T00:00:00Z</vt:filetime>
  </property>
  <property fmtid="{D5CDD505-2E9C-101B-9397-08002B2CF9AE}" pid="4" name="LastSaved">
    <vt:filetime>2026-07-05T00:00:00Z</vt:filetime>
  </property>
  <property fmtid="{D5CDD505-2E9C-101B-9397-08002B2CF9AE}" pid="5" name="Producer">
    <vt:lpwstr>iLovePDF</vt:lpwstr>
  </property>
  <property fmtid="{D5CDD505-2E9C-101B-9397-08002B2CF9AE}" pid="6" name="KSOTemplateDocerSaveRecord">
    <vt:lpwstr>eyJoZGlkIjoiMTZjYTM1ZDkzYjU3OWFkMjNiMmZmZGIxNWJkMzVmYmYiLCJ1c2VySWQiOiIzMTYxMTAwOTEyNTk4In0=</vt:lpwstr>
  </property>
  <property fmtid="{D5CDD505-2E9C-101B-9397-08002B2CF9AE}" pid="7" name="KSOProductBuildVer">
    <vt:lpwstr>1033-12.1.0.26880</vt:lpwstr>
  </property>
  <property fmtid="{D5CDD505-2E9C-101B-9397-08002B2CF9AE}" pid="8" name="ICV">
    <vt:lpwstr>1C2EC364EEEE47B18CD0F7EFEDFDBD89_13</vt:lpwstr>
  </property>
</Properties>
</file>